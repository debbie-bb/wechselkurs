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/>
          <w:b/>
        </w:rPr>
        <w:tag w:val="officeatworkDocumentPart: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"/>
        <w:id w:val="-695539582"/>
        <w:lock w:val="sdtLocked"/>
        <w:placeholder>
          <w:docPart w:val="C8B483F0AA9D4368B9A06D74D9E775E1"/>
        </w:placeholder>
      </w:sdtPr>
      <w:sdtEndPr>
        <w:rPr>
          <w:b w:val="0"/>
        </w:rPr>
      </w:sdtEndPr>
      <w:sdtContent>
        <w:p w14:paraId="0EBA352D" w14:textId="19EB91F9" w:rsidR="00152B43" w:rsidRPr="00135163" w:rsidRDefault="009253A8" w:rsidP="00152B43">
          <w:pPr>
            <w:rPr>
              <w:rFonts w:eastAsia="Times New Roman"/>
            </w:rPr>
          </w:pPr>
          <w:r>
            <w:rPr>
              <w:rFonts w:eastAsia="Times New Roman"/>
              <w:b/>
            </w:rPr>
            <w:t xml:space="preserve">Selbstständige Arbeit – Modul BIS AI </w:t>
          </w:r>
          <w:proofErr w:type="spellStart"/>
          <w:r>
            <w:rPr>
              <w:rFonts w:eastAsia="Times New Roman"/>
              <w:b/>
            </w:rPr>
            <w:t>Operations</w:t>
          </w:r>
          <w:proofErr w:type="spellEnd"/>
        </w:p>
      </w:sdtContent>
    </w:sdt>
    <w:p w14:paraId="456D7B5F" w14:textId="54F2083D" w:rsidR="00B54276" w:rsidRPr="00135163" w:rsidRDefault="000D7902" w:rsidP="00152B43">
      <w:pPr>
        <w:rPr>
          <w:rFonts w:eastAsia="Times New Roman"/>
        </w:rPr>
      </w:pPr>
      <w:r>
        <w:rPr>
          <w:rFonts w:eastAsia="Times New Roman"/>
          <w:noProof/>
          <w:lang w:val="en-US" w:eastAsia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0C03D" wp14:editId="3A735DBA">
                <wp:simplePos x="0" y="0"/>
                <wp:positionH relativeFrom="margin">
                  <wp:posOffset>8890</wp:posOffset>
                </wp:positionH>
                <wp:positionV relativeFrom="paragraph">
                  <wp:posOffset>127322</wp:posOffset>
                </wp:positionV>
                <wp:extent cx="6371590" cy="4247515"/>
                <wp:effectExtent l="0" t="0" r="10160" b="63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424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hsw-12"/>
                              <w:tag w:val="officeatworkDocumentPart: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"/>
                              <w:id w:val="-2078356010"/>
                              <w:placeholder>
                                <w:docPart w:val="DefaultPlaceholder_-1854013440"/>
                              </w:placeholder>
                              <w15:appearance w15:val="hidden"/>
                            </w:sdtPr>
                            <w:sdtContent>
                              <w:p w14:paraId="5BD34F89" w14:textId="7DCDAA45" w:rsidR="004F7FD8" w:rsidRDefault="009253A8" w:rsidP="00010CF1">
                                <w:pPr>
                                  <w:ind w:right="-431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60A1080" wp14:editId="275E3452">
                                      <wp:extent cx="6358890" cy="4241165"/>
                                      <wp:effectExtent l="0" t="0" r="3810" b="6985"/>
                                      <wp:docPr id="1760274336" name="Grafik 2" title="hsw-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60274336" name="Grafik 2" title="hsw-12"/>
                                              <pic:cNvPicPr/>
                                            </pic:nvPicPr>
                                            <pic:blipFill>
                                              <a:blip r:embed="rId1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358890" cy="424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0C03D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.7pt;margin-top:10.05pt;width:501.7pt;height:334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" filled="f" stroked="f" strokeweight=".5pt">
                <v:textbox inset="0,0,0,0">
                  <w:txbxContent>
                    <w:sdt>
                      <w:sdtPr>
                        <w:alias w:val="hsw-12"/>
                        <w:tag w:val="officeatworkDocumentPart: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"/>
                        <w:id w:val="-2078356010"/>
                        <w:placeholder>
                          <w:docPart w:val="DefaultPlaceholder_-1854013440"/>
                        </w:placeholder>
                        <w15:appearance w15:val="hidden"/>
                      </w:sdtPr>
                      <w:sdtContent>
                        <w:p w14:paraId="5BD34F89" w14:textId="7DCDAA45" w:rsidR="004F7FD8" w:rsidRDefault="009253A8" w:rsidP="00010CF1">
                          <w:pPr>
                            <w:ind w:right="-431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0A1080" wp14:editId="275E3452">
                                <wp:extent cx="6358890" cy="4241165"/>
                                <wp:effectExtent l="0" t="0" r="3810" b="6985"/>
                                <wp:docPr id="1760274336" name="Grafik 2" title="hsw-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60274336" name="Grafik 2" title="hsw-12"/>
                                        <pic:cNvPicPr/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58890" cy="424116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4AD1A2B5" w14:textId="7244D025" w:rsidR="00152B43" w:rsidRPr="00135163" w:rsidRDefault="00152B43" w:rsidP="00152B43"/>
    <w:p w14:paraId="1422C25B" w14:textId="55724829" w:rsidR="00B54276" w:rsidRPr="00135163" w:rsidRDefault="00B54276" w:rsidP="00B54276">
      <w:pPr>
        <w:rPr>
          <w:b/>
          <w:sz w:val="28"/>
          <w:szCs w:val="28"/>
        </w:rPr>
      </w:pPr>
    </w:p>
    <w:p w14:paraId="6FEB5878" w14:textId="205CA035" w:rsidR="00B4764E" w:rsidRPr="00135163" w:rsidRDefault="00B4764E" w:rsidP="00B54276">
      <w:pPr>
        <w:rPr>
          <w:b/>
          <w:sz w:val="28"/>
          <w:szCs w:val="28"/>
        </w:rPr>
      </w:pPr>
    </w:p>
    <w:p w14:paraId="6E3C6C61" w14:textId="2DE57ED4" w:rsidR="00B4764E" w:rsidRPr="00135163" w:rsidRDefault="00B4764E" w:rsidP="00B54276">
      <w:pPr>
        <w:rPr>
          <w:b/>
          <w:sz w:val="28"/>
          <w:szCs w:val="28"/>
        </w:rPr>
      </w:pPr>
    </w:p>
    <w:p w14:paraId="583F45E8" w14:textId="2898E823" w:rsidR="004F7FD8" w:rsidRPr="00135163" w:rsidRDefault="004F7FD8" w:rsidP="00B54276">
      <w:pPr>
        <w:rPr>
          <w:b/>
          <w:sz w:val="28"/>
          <w:szCs w:val="28"/>
        </w:rPr>
      </w:pPr>
    </w:p>
    <w:p w14:paraId="0D0E4F19" w14:textId="78FD3763" w:rsidR="004F7FD8" w:rsidRPr="00135163" w:rsidRDefault="004F7FD8" w:rsidP="00B54276">
      <w:pPr>
        <w:rPr>
          <w:b/>
          <w:sz w:val="28"/>
          <w:szCs w:val="28"/>
        </w:rPr>
      </w:pPr>
    </w:p>
    <w:p w14:paraId="2542D1D8" w14:textId="0F790F22" w:rsidR="004F7FD8" w:rsidRPr="00135163" w:rsidRDefault="004F7FD8" w:rsidP="00B54276">
      <w:pPr>
        <w:rPr>
          <w:b/>
          <w:sz w:val="28"/>
          <w:szCs w:val="28"/>
        </w:rPr>
      </w:pPr>
    </w:p>
    <w:p w14:paraId="32463FA7" w14:textId="4C04BB44" w:rsidR="004F7FD8" w:rsidRPr="00135163" w:rsidRDefault="004F7FD8" w:rsidP="00B54276">
      <w:pPr>
        <w:rPr>
          <w:b/>
          <w:sz w:val="28"/>
          <w:szCs w:val="28"/>
        </w:rPr>
      </w:pPr>
    </w:p>
    <w:p w14:paraId="6C90F21F" w14:textId="0FA587F9" w:rsidR="004F7FD8" w:rsidRPr="00135163" w:rsidRDefault="004F7FD8" w:rsidP="00B54276">
      <w:pPr>
        <w:rPr>
          <w:b/>
          <w:sz w:val="28"/>
          <w:szCs w:val="28"/>
        </w:rPr>
      </w:pPr>
    </w:p>
    <w:p w14:paraId="5C5E26E9" w14:textId="23078F1D" w:rsidR="004F7FD8" w:rsidRPr="00135163" w:rsidRDefault="004F7FD8" w:rsidP="00B54276">
      <w:pPr>
        <w:rPr>
          <w:b/>
          <w:sz w:val="28"/>
          <w:szCs w:val="28"/>
        </w:rPr>
      </w:pPr>
    </w:p>
    <w:p w14:paraId="740A1689" w14:textId="26C50E6A" w:rsidR="004F7FD8" w:rsidRPr="00135163" w:rsidRDefault="004F7FD8" w:rsidP="00B54276">
      <w:pPr>
        <w:rPr>
          <w:b/>
          <w:sz w:val="28"/>
          <w:szCs w:val="28"/>
        </w:rPr>
      </w:pPr>
    </w:p>
    <w:p w14:paraId="70C6C30F" w14:textId="45AA6AFE" w:rsidR="0083506B" w:rsidRPr="00135163" w:rsidRDefault="0083506B" w:rsidP="00B54276">
      <w:pPr>
        <w:rPr>
          <w:b/>
          <w:sz w:val="28"/>
          <w:szCs w:val="28"/>
        </w:rPr>
      </w:pPr>
    </w:p>
    <w:p w14:paraId="35D76B5D" w14:textId="40A25D2E" w:rsidR="0083506B" w:rsidRPr="00135163" w:rsidRDefault="0083506B" w:rsidP="00B54276">
      <w:pPr>
        <w:rPr>
          <w:b/>
          <w:sz w:val="28"/>
          <w:szCs w:val="28"/>
        </w:rPr>
      </w:pPr>
    </w:p>
    <w:p w14:paraId="2FDD78F1" w14:textId="297CF1D1" w:rsidR="00E02075" w:rsidRPr="00135163" w:rsidRDefault="00E02075" w:rsidP="00B54276">
      <w:pPr>
        <w:rPr>
          <w:b/>
          <w:sz w:val="28"/>
          <w:szCs w:val="28"/>
        </w:rPr>
      </w:pPr>
    </w:p>
    <w:p w14:paraId="3955A6DC" w14:textId="77777777" w:rsidR="00E02075" w:rsidRPr="00135163" w:rsidRDefault="00E02075" w:rsidP="00B54276">
      <w:pPr>
        <w:rPr>
          <w:b/>
          <w:sz w:val="28"/>
          <w:szCs w:val="28"/>
        </w:rPr>
      </w:pPr>
    </w:p>
    <w:p w14:paraId="12ACB5BD" w14:textId="77777777" w:rsidR="0083506B" w:rsidRPr="00135163" w:rsidRDefault="0083506B" w:rsidP="00B54276">
      <w:pPr>
        <w:rPr>
          <w:b/>
          <w:sz w:val="28"/>
          <w:szCs w:val="28"/>
        </w:rPr>
      </w:pPr>
    </w:p>
    <w:p w14:paraId="15490D04" w14:textId="77777777" w:rsidR="0083506B" w:rsidRPr="00135163" w:rsidRDefault="0083506B" w:rsidP="00B54276">
      <w:pPr>
        <w:rPr>
          <w:b/>
          <w:sz w:val="28"/>
          <w:szCs w:val="28"/>
        </w:rPr>
      </w:pPr>
    </w:p>
    <w:p w14:paraId="678DDEE5" w14:textId="658E2954" w:rsidR="004F7FD8" w:rsidRPr="00135163" w:rsidRDefault="004F7FD8" w:rsidP="00B54276">
      <w:pPr>
        <w:rPr>
          <w:b/>
          <w:sz w:val="28"/>
          <w:szCs w:val="28"/>
        </w:rPr>
      </w:pPr>
    </w:p>
    <w:p w14:paraId="19D475CD" w14:textId="77777777" w:rsidR="005B440F" w:rsidRPr="00135163" w:rsidRDefault="005B440F" w:rsidP="00B54276">
      <w:pPr>
        <w:rPr>
          <w:b/>
          <w:sz w:val="28"/>
          <w:szCs w:val="28"/>
        </w:rPr>
      </w:pPr>
    </w:p>
    <w:p w14:paraId="2D3FDF03" w14:textId="065B4F69" w:rsidR="004F7FD8" w:rsidRPr="00135163" w:rsidRDefault="004F7FD8" w:rsidP="00B54276">
      <w:pPr>
        <w:rPr>
          <w:b/>
          <w:sz w:val="28"/>
          <w:szCs w:val="28"/>
        </w:rPr>
      </w:pPr>
    </w:p>
    <w:p w14:paraId="5F3E2369" w14:textId="68A7A938" w:rsidR="00397588" w:rsidRPr="00397588" w:rsidRDefault="00A0082F">
      <w:pPr>
        <w:spacing w:after="200" w:line="276" w:lineRule="auto"/>
      </w:pPr>
      <w:r w:rsidRPr="00135163">
        <w:rPr>
          <w:rFonts w:eastAsia="Times New Roman"/>
        </w:rPr>
        <w:br/>
      </w:r>
      <w:r w:rsidRPr="00135163">
        <w:rPr>
          <w:rFonts w:eastAsia="Times New Roman"/>
        </w:rPr>
        <w:br/>
      </w:r>
      <w:sdt>
        <w:sdtPr>
          <w:rPr>
            <w:lang w:val="en-US"/>
          </w:rPr>
          <w:tag w:val="officeatworkDocumentPart: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"/>
          <w:id w:val="1057981857"/>
          <w:lock w:val="sdtLocked"/>
          <w:placeholder>
            <w:docPart w:val="CDF1C3310AB4438D84C91C7D898000C6"/>
          </w:placeholder>
          <w:showingPlcHdr/>
        </w:sdtPr>
        <w:sdtContent>
          <w:r w:rsidR="00B401A7" w:rsidRPr="00540E44">
            <w:rPr>
              <w:rStyle w:val="Platzhaltertext"/>
            </w:rPr>
            <w:t>​</w:t>
          </w:r>
        </w:sdtContent>
      </w:sdt>
      <w:r w:rsidR="00135163" w:rsidRPr="00135163">
        <w:br/>
      </w:r>
      <w:sdt>
        <w:sdtPr>
          <w:rPr>
            <w:lang w:val="en-US"/>
          </w:rPr>
          <w:alias w:val="Weitere Verfasser/innnen"/>
          <w:tag w:val="officeatworkDocumentPart: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"/>
          <w:id w:val="1278298587"/>
          <w:placeholder>
            <w:docPart w:val="F36BEA18C2894AA3B42C2E7E87133058"/>
          </w:placeholder>
        </w:sdtPr>
        <w:sdtContent>
          <w:r w:rsidR="00C864F4">
            <w:rPr>
              <w:lang w:val="en-US"/>
            </w:rPr>
            <w:t>Burri</w:t>
          </w:r>
          <w:r w:rsidR="009253A8">
            <w:rPr>
              <w:lang w:val="en-US"/>
            </w:rPr>
            <w:t xml:space="preserve">, </w:t>
          </w:r>
          <w:r w:rsidR="00C864F4">
            <w:rPr>
              <w:lang w:val="en-US"/>
            </w:rPr>
            <w:t>Deborah</w:t>
          </w:r>
        </w:sdtContent>
      </w:sdt>
    </w:p>
    <w:p w14:paraId="76B399E5" w14:textId="240ECC3F" w:rsidR="00B54276" w:rsidRPr="00135163" w:rsidRDefault="00000000">
      <w:pPr>
        <w:spacing w:after="200" w:line="276" w:lineRule="auto"/>
      </w:pPr>
      <w:sdt>
        <w:sdtPr>
          <w:rPr>
            <w:lang w:val="en-US"/>
          </w:rPr>
          <w:tag w:val="officeatworkDocumentPart: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"/>
          <w:id w:val="532538006"/>
          <w:lock w:val="sdtLocked"/>
          <w:placeholder>
            <w:docPart w:val="DefaultPlaceholder_-1854013440"/>
          </w:placeholder>
        </w:sdtPr>
        <w:sdtContent>
          <w:r w:rsidR="00B401A7">
            <w:rPr>
              <w:rFonts w:eastAsia="Times New Roman"/>
            </w:rPr>
            <w:br/>
          </w:r>
          <w:r w:rsidR="00B401A7">
            <w:rPr>
              <w:rFonts w:eastAsia="Times New Roman"/>
            </w:rPr>
            <w:br/>
            <w:t> </w:t>
          </w:r>
        </w:sdtContent>
      </w:sdt>
      <w:r w:rsidR="00B54276" w:rsidRPr="00135163">
        <w:br w:type="page"/>
      </w:r>
    </w:p>
    <w:p w14:paraId="56FC8E99" w14:textId="78F984E8" w:rsidR="00B54276" w:rsidRPr="0076091D" w:rsidRDefault="00000000" w:rsidP="0076091D">
      <w:pPr>
        <w:pStyle w:val="seitentitel"/>
        <w:divId w:val="1716538846"/>
      </w:pPr>
      <w:sdt>
        <w:sdtPr>
          <w:tag w:val="officeatworkDocumentPart: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"/>
          <w:id w:val="-1141730918"/>
          <w:placeholder>
            <w:docPart w:val="46DC7AD721D54EDE84BDCFA491C66AE7"/>
          </w:placeholder>
        </w:sdtPr>
        <w:sdtContent>
          <w:r w:rsidR="009253A8">
            <w:t>Inhalt</w:t>
          </w:r>
        </w:sdtContent>
      </w:sdt>
    </w:p>
    <w:p w14:paraId="31F771E1" w14:textId="77777777" w:rsidR="00B54276" w:rsidRPr="00595194" w:rsidRDefault="00B54276" w:rsidP="00B54276">
      <w:pPr>
        <w:divId w:val="1716538846"/>
        <w:rPr>
          <w:b/>
          <w:sz w:val="28"/>
          <w:szCs w:val="28"/>
        </w:rPr>
      </w:pPr>
    </w:p>
    <w:sdt>
      <w:sdtPr>
        <w:rPr>
          <w:noProof w:val="0"/>
          <w:lang w:val="de-DE"/>
        </w:rPr>
        <w:id w:val="-3679825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CE42B5" w14:textId="30DEBA37" w:rsidR="00DE44E5" w:rsidRDefault="00B54276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9330" w:history="1">
            <w:r w:rsidR="00DE44E5" w:rsidRPr="00317640">
              <w:rPr>
                <w:rStyle w:val="Hyperlink"/>
              </w:rPr>
              <w:t>1</w:t>
            </w:r>
            <w:r w:rsidR="00DE44E5"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="00DE44E5" w:rsidRPr="00317640">
              <w:rPr>
                <w:rStyle w:val="Hyperlink"/>
              </w:rPr>
              <w:t>Umsetzung DevOps lokal</w:t>
            </w:r>
            <w:r w:rsidR="00DE44E5">
              <w:rPr>
                <w:webHidden/>
              </w:rPr>
              <w:tab/>
            </w:r>
            <w:r w:rsidR="00DE44E5">
              <w:rPr>
                <w:webHidden/>
              </w:rPr>
              <w:fldChar w:fldCharType="begin"/>
            </w:r>
            <w:r w:rsidR="00DE44E5">
              <w:rPr>
                <w:webHidden/>
              </w:rPr>
              <w:instrText xml:space="preserve"> PAGEREF _Toc209299330 \h </w:instrText>
            </w:r>
            <w:r w:rsidR="00DE44E5">
              <w:rPr>
                <w:webHidden/>
              </w:rPr>
            </w:r>
            <w:r w:rsidR="00DE44E5">
              <w:rPr>
                <w:webHidden/>
              </w:rPr>
              <w:fldChar w:fldCharType="separate"/>
            </w:r>
            <w:r w:rsidR="00DE44E5">
              <w:rPr>
                <w:webHidden/>
              </w:rPr>
              <w:t>3</w:t>
            </w:r>
            <w:r w:rsidR="00DE44E5">
              <w:rPr>
                <w:webHidden/>
              </w:rPr>
              <w:fldChar w:fldCharType="end"/>
            </w:r>
          </w:hyperlink>
        </w:p>
        <w:p w14:paraId="0DE1DD6B" w14:textId="27FE88A0" w:rsidR="00DE44E5" w:rsidRDefault="00DE44E5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1" w:history="1">
            <w:r w:rsidRPr="00317640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</w:rPr>
              <w:t>Umsetzung DevOps cloud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_Toc209299331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CF8062C" w14:textId="3692D682" w:rsidR="00DE44E5" w:rsidRDefault="00DE44E5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2" w:history="1">
            <w:r w:rsidRPr="00317640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</w:rPr>
              <w:t>Umsetzung AzureML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_Toc209299332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2119795" w14:textId="2DE242C8" w:rsidR="00DE44E5" w:rsidRDefault="00DE44E5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3" w:history="1">
            <w:r w:rsidRPr="00317640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</w:rPr>
              <w:t>Monitoring Kosten auf Azure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_Toc209299333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7F1018D" w14:textId="2006E62E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4" w:history="1">
            <w:r w:rsidRPr="00317640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Welche Kosten werden verursacht?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5092" w14:textId="31EC463F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5" w:history="1">
            <w:r w:rsidRPr="00317640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Welches Optimierungspotential (grundsätzlich für tiefere Kosten) würde bestehen?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0BC6B" w14:textId="1D3ACB93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6" w:history="1">
            <w:r w:rsidRPr="00317640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Welche Kosten würdest du onPrem erwarten?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245E" w14:textId="6DFD8395" w:rsidR="00DE44E5" w:rsidRDefault="00DE44E5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7" w:history="1">
            <w:r w:rsidRPr="00317640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</w:rPr>
              <w:t>Umsetzung ModelOps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_Toc209299337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1851FA4" w14:textId="74139CB3" w:rsidR="00DE44E5" w:rsidRDefault="00DE44E5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8" w:history="1">
            <w:r w:rsidRPr="00317640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</w:rPr>
              <w:t>Kritische Reflexion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_Toc209299338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B1B82DD" w14:textId="5F409C7E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39" w:history="1">
            <w:r w:rsidRPr="00317640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Was habe ich gelernt bei der Umsetzung der Aufgaben? Was bei welcher Aufgabe?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192D" w14:textId="0EBDC7E8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40" w:history="1">
            <w:r w:rsidRPr="00317640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Was würde ich das nächste Mal anders durchführen? Warum?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925C" w14:textId="2E604543" w:rsidR="00DE44E5" w:rsidRDefault="00DE44E5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41" w:history="1">
            <w:r w:rsidRPr="00317640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</w:rPr>
              <w:t>Verwendung KI-Tools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_Toc209299341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67DCA69" w14:textId="4F2B5E3D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42" w:history="1">
            <w:r w:rsidRPr="00317640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Welche KI-Tools wurden zur Unterstützung verwendet?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E2B5" w14:textId="035C5AC2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43" w:history="1">
            <w:r w:rsidRPr="00317640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Welchen Beitrag haben sie geleistet?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F4F3" w14:textId="21ADDE8D" w:rsidR="00DE44E5" w:rsidRDefault="00DE44E5" w:rsidP="00DE44E5">
          <w:pPr>
            <w:pStyle w:val="Verzeichnis2"/>
            <w:divId w:val="1716538846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44" w:history="1">
            <w:r w:rsidRPr="00317640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noProof/>
              </w:rPr>
              <w:t>Was ist der Nutzen von KI-Tools in diesem Bereich?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D4CA" w14:textId="6FBFAF41" w:rsidR="00DE44E5" w:rsidRDefault="00DE44E5" w:rsidP="00DE44E5">
          <w:pPr>
            <w:pStyle w:val="Verzeichnis1"/>
            <w:divId w:val="1716538846"/>
            <w:rPr>
              <w:rFonts w:asciiTheme="minorHAnsi" w:eastAsiaTheme="minorEastAsia" w:hAnsiTheme="minorHAnsi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09299345" w:history="1">
            <w:r w:rsidRPr="00317640">
              <w:rPr>
                <w:rStyle w:val="Hyperlink"/>
                <w:lang w:val="en-GB"/>
              </w:rPr>
              <w:t>8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317640">
              <w:rPr>
                <w:rStyle w:val="Hyperlink"/>
                <w:lang w:val="en-GB"/>
              </w:rPr>
              <w:t xml:space="preserve">«Do it yourself» </w:t>
            </w:r>
            <w:r w:rsidRPr="00317640">
              <w:rPr>
                <w:rStyle w:val="Hyperlink"/>
                <w:i/>
                <w:lang w:val="en-GB"/>
              </w:rPr>
              <w:t>vs</w:t>
            </w:r>
            <w:r w:rsidRPr="00317640">
              <w:rPr>
                <w:rStyle w:val="Hyperlink"/>
                <w:lang w:val="en-GB"/>
              </w:rPr>
              <w:t xml:space="preserve"> Platform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_Toc209299345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4FAEF3B" w14:textId="51EBF9F0" w:rsidR="00B54276" w:rsidRDefault="00B54276" w:rsidP="00DE44E5">
          <w:pPr>
            <w:tabs>
              <w:tab w:val="right" w:pos="9923"/>
            </w:tabs>
            <w:divId w:val="1716538846"/>
          </w:pPr>
          <w:r>
            <w:rPr>
              <w:b/>
              <w:bCs/>
              <w:lang w:val="de-DE"/>
            </w:rPr>
            <w:fldChar w:fldCharType="end"/>
          </w:r>
        </w:p>
      </w:sdtContent>
    </w:sdt>
    <w:p w14:paraId="69B8725D" w14:textId="77777777" w:rsidR="00B54276" w:rsidRDefault="00B54276" w:rsidP="00B54276">
      <w:pPr>
        <w:tabs>
          <w:tab w:val="left" w:pos="4253"/>
        </w:tabs>
        <w:divId w:val="1716538846"/>
      </w:pPr>
    </w:p>
    <w:p w14:paraId="5FD082DD" w14:textId="64084202" w:rsidR="00B54276" w:rsidRDefault="00B54276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32814F60" w14:textId="5FDCF2D0" w:rsidR="005E2278" w:rsidRDefault="009253A8" w:rsidP="00B54276">
      <w:pPr>
        <w:pStyle w:val="berschrift1"/>
        <w:divId w:val="1716538846"/>
      </w:pPr>
      <w:bookmarkStart w:id="0" w:name="_Toc209299330"/>
      <w:r>
        <w:lastRenderedPageBreak/>
        <w:t xml:space="preserve">Umsetzung </w:t>
      </w:r>
      <w:proofErr w:type="spellStart"/>
      <w:r>
        <w:t>DevOps</w:t>
      </w:r>
      <w:proofErr w:type="spellEnd"/>
      <w:r>
        <w:t xml:space="preserve"> lokal</w:t>
      </w:r>
      <w:bookmarkEnd w:id="0"/>
    </w:p>
    <w:p w14:paraId="7BC24825" w14:textId="77777777" w:rsidR="009D28D1" w:rsidRPr="009D28D1" w:rsidRDefault="009D28D1" w:rsidP="009D28D1">
      <w:pPr>
        <w:divId w:val="1716538846"/>
      </w:pPr>
    </w:p>
    <w:p w14:paraId="78A4E95B" w14:textId="77777777" w:rsidR="00BA1E78" w:rsidRDefault="00BA1E78" w:rsidP="00DF45CC">
      <w:pPr>
        <w:jc w:val="both"/>
        <w:divId w:val="1716538846"/>
      </w:pPr>
      <w:r w:rsidRPr="00BA1E78">
        <w:t xml:space="preserve">Im Rahmen einer lokalen </w:t>
      </w:r>
      <w:proofErr w:type="spellStart"/>
      <w:r w:rsidRPr="00BA1E78">
        <w:t>DevOps</w:t>
      </w:r>
      <w:proofErr w:type="spellEnd"/>
      <w:r w:rsidRPr="00BA1E78">
        <w:t xml:space="preserve">-Übung wurde eine Wechselkurs-API unter Verwendung von Python und dem Framework </w:t>
      </w:r>
      <w:proofErr w:type="spellStart"/>
      <w:r w:rsidRPr="00BA1E78">
        <w:t>FastAPI</w:t>
      </w:r>
      <w:proofErr w:type="spellEnd"/>
      <w:r w:rsidRPr="00BA1E78">
        <w:t xml:space="preserve"> implementiert. Ziel dieser Umsetzung war die Bereitstellung einer Schnittstelle, welche die Umrechnung eines Betrags anhand eines angegebenen Wechselkurses ermöglicht und das Ergebnis in standardisierter Form zurückliefert.</w:t>
      </w:r>
    </w:p>
    <w:p w14:paraId="42F1735E" w14:textId="77777777" w:rsidR="00BA1E78" w:rsidRPr="00BA1E78" w:rsidRDefault="00BA1E78" w:rsidP="00DF45CC">
      <w:pPr>
        <w:jc w:val="both"/>
        <w:divId w:val="1716538846"/>
      </w:pPr>
    </w:p>
    <w:p w14:paraId="69994C28" w14:textId="6095FCED" w:rsidR="00BA1E78" w:rsidRDefault="00BA1E78" w:rsidP="00DF45CC">
      <w:pPr>
        <w:jc w:val="both"/>
        <w:divId w:val="1716538846"/>
      </w:pPr>
      <w:r w:rsidRPr="00BA1E78">
        <w:t xml:space="preserve">Zu Beginn wurde ein Projektverzeichnis angelegt und darin die zentrale Datei </w:t>
      </w:r>
      <w:r w:rsidRPr="00BA1E78">
        <w:rPr>
          <w:i/>
          <w:iCs/>
        </w:rPr>
        <w:t>wechselkurs.py</w:t>
      </w:r>
      <w:r w:rsidRPr="00BA1E78">
        <w:t xml:space="preserve"> erstellt. Anschlie</w:t>
      </w:r>
      <w:r w:rsidRPr="00BA1E78">
        <w:t>ss</w:t>
      </w:r>
      <w:r w:rsidRPr="00BA1E78">
        <w:t>end erfolgte die Einrichtung einer virtuellen Umgebung, in der die für die Implementierung erforderlichen Python-Pakete (</w:t>
      </w:r>
      <w:proofErr w:type="spellStart"/>
      <w:r w:rsidRPr="00BA1E78">
        <w:rPr>
          <w:i/>
          <w:iCs/>
        </w:rPr>
        <w:t>fastapi</w:t>
      </w:r>
      <w:proofErr w:type="spellEnd"/>
      <w:r w:rsidRPr="00BA1E78">
        <w:t xml:space="preserve">, </w:t>
      </w:r>
      <w:proofErr w:type="spellStart"/>
      <w:r w:rsidRPr="00BA1E78">
        <w:rPr>
          <w:i/>
          <w:iCs/>
        </w:rPr>
        <w:t>uvicorn</w:t>
      </w:r>
      <w:proofErr w:type="spellEnd"/>
      <w:r w:rsidRPr="00BA1E78">
        <w:t xml:space="preserve"> und </w:t>
      </w:r>
      <w:proofErr w:type="spellStart"/>
      <w:r w:rsidRPr="00BA1E78">
        <w:rPr>
          <w:i/>
          <w:iCs/>
        </w:rPr>
        <w:t>pydantic</w:t>
      </w:r>
      <w:proofErr w:type="spellEnd"/>
      <w:r w:rsidRPr="00BA1E78">
        <w:t>) installiert wurden.</w:t>
      </w:r>
    </w:p>
    <w:p w14:paraId="43085830" w14:textId="77777777" w:rsidR="00BA1E78" w:rsidRPr="00BA1E78" w:rsidRDefault="00BA1E78" w:rsidP="00DF45CC">
      <w:pPr>
        <w:jc w:val="both"/>
        <w:divId w:val="1716538846"/>
      </w:pPr>
    </w:p>
    <w:p w14:paraId="390B7D5D" w14:textId="77777777" w:rsidR="00BA1E78" w:rsidRDefault="00BA1E78" w:rsidP="00DF45CC">
      <w:pPr>
        <w:jc w:val="both"/>
        <w:divId w:val="1716538846"/>
      </w:pPr>
      <w:r w:rsidRPr="00BA1E78">
        <w:t xml:space="preserve">Die API selbst wurde mithilfe von </w:t>
      </w:r>
      <w:proofErr w:type="spellStart"/>
      <w:r w:rsidRPr="00BA1E78">
        <w:t>FastAPI</w:t>
      </w:r>
      <w:proofErr w:type="spellEnd"/>
      <w:r w:rsidRPr="00BA1E78">
        <w:t xml:space="preserve"> realisiert. Hierzu wurde ein POST-Endpunkt </w:t>
      </w:r>
      <w:r w:rsidRPr="00BA1E78">
        <w:rPr>
          <w:i/>
          <w:iCs/>
        </w:rPr>
        <w:t>/wechseln</w:t>
      </w:r>
      <w:r w:rsidRPr="00BA1E78">
        <w:t xml:space="preserve"> definiert, der Eingabedaten in Form eines JSON-Objekts mit den Feldern </w:t>
      </w:r>
      <w:r w:rsidRPr="00BA1E78">
        <w:rPr>
          <w:i/>
          <w:iCs/>
        </w:rPr>
        <w:t>betrag</w:t>
      </w:r>
      <w:r w:rsidRPr="00BA1E78">
        <w:t xml:space="preserve"> (</w:t>
      </w:r>
      <w:proofErr w:type="spellStart"/>
      <w:r w:rsidRPr="00BA1E78">
        <w:t>float</w:t>
      </w:r>
      <w:proofErr w:type="spellEnd"/>
      <w:r w:rsidRPr="00BA1E78">
        <w:t xml:space="preserve">) und </w:t>
      </w:r>
      <w:proofErr w:type="spellStart"/>
      <w:r w:rsidRPr="00BA1E78">
        <w:rPr>
          <w:i/>
          <w:iCs/>
        </w:rPr>
        <w:t>wechselkurs</w:t>
      </w:r>
      <w:proofErr w:type="spellEnd"/>
      <w:r w:rsidRPr="00BA1E78">
        <w:t xml:space="preserve"> (</w:t>
      </w:r>
      <w:proofErr w:type="spellStart"/>
      <w:r w:rsidRPr="00BA1E78">
        <w:t>float</w:t>
      </w:r>
      <w:proofErr w:type="spellEnd"/>
      <w:r w:rsidRPr="00BA1E78">
        <w:t>) entgegennimmt. Die eigentliche Umrechnung erfolgt in einer separaten Funktion, wodurch eine klare Trennung zwischen Geschäftslogik und Schnittstellendefinition sichergestellt wird. Das berechnete Ergebnis wird in Form einer JSON-Antwort zurückgegeben.</w:t>
      </w:r>
    </w:p>
    <w:p w14:paraId="7282905D" w14:textId="77777777" w:rsidR="009D28D1" w:rsidRPr="00BA1E78" w:rsidRDefault="009D28D1" w:rsidP="00DF45CC">
      <w:pPr>
        <w:jc w:val="both"/>
        <w:divId w:val="1716538846"/>
      </w:pPr>
    </w:p>
    <w:p w14:paraId="1E3675E1" w14:textId="0941959F" w:rsidR="009D28D1" w:rsidRDefault="00BA1E78" w:rsidP="00DF45CC">
      <w:pPr>
        <w:jc w:val="both"/>
        <w:divId w:val="1716538846"/>
      </w:pPr>
      <w:r w:rsidRPr="00BA1E78">
        <w:t xml:space="preserve">Für die Validierung wurde der </w:t>
      </w:r>
      <w:proofErr w:type="spellStart"/>
      <w:r w:rsidRPr="00BA1E78">
        <w:t>FastAPI</w:t>
      </w:r>
      <w:proofErr w:type="spellEnd"/>
      <w:r w:rsidRPr="00BA1E78">
        <w:t xml:space="preserve">-Server lokal mit dem </w:t>
      </w:r>
      <w:r w:rsidR="009D28D1">
        <w:t xml:space="preserve">Befehl </w:t>
      </w:r>
      <w:proofErr w:type="spellStart"/>
      <w:r w:rsidR="009D28D1" w:rsidRPr="009D28D1">
        <w:rPr>
          <w:i/>
          <w:iCs/>
        </w:rPr>
        <w:t>uvicorn</w:t>
      </w:r>
      <w:proofErr w:type="spellEnd"/>
      <w:r w:rsidR="009D28D1" w:rsidRPr="009D28D1">
        <w:rPr>
          <w:i/>
          <w:iCs/>
        </w:rPr>
        <w:t xml:space="preserve"> </w:t>
      </w:r>
      <w:proofErr w:type="spellStart"/>
      <w:r w:rsidR="009D28D1" w:rsidRPr="009D28D1">
        <w:rPr>
          <w:i/>
          <w:iCs/>
        </w:rPr>
        <w:t>wechselkurs:app</w:t>
      </w:r>
      <w:proofErr w:type="spellEnd"/>
      <w:r w:rsidR="009D28D1" w:rsidRPr="009D28D1">
        <w:rPr>
          <w:i/>
          <w:iCs/>
        </w:rPr>
        <w:t xml:space="preserve"> </w:t>
      </w:r>
      <w:r w:rsidR="009D28D1">
        <w:rPr>
          <w:i/>
          <w:iCs/>
        </w:rPr>
        <w:t>–</w:t>
      </w:r>
      <w:proofErr w:type="spellStart"/>
      <w:r w:rsidR="009D28D1" w:rsidRPr="009D28D1">
        <w:rPr>
          <w:i/>
          <w:iCs/>
        </w:rPr>
        <w:t>reloa</w:t>
      </w:r>
      <w:r w:rsidR="009D28D1">
        <w:rPr>
          <w:i/>
          <w:iCs/>
        </w:rPr>
        <w:t>d</w:t>
      </w:r>
      <w:proofErr w:type="spellEnd"/>
      <w:r w:rsidR="009D28D1">
        <w:rPr>
          <w:i/>
          <w:iCs/>
        </w:rPr>
        <w:t xml:space="preserve"> </w:t>
      </w:r>
      <w:r w:rsidR="009D28D1">
        <w:t>gestartet.</w:t>
      </w:r>
      <w:r w:rsidR="00E410B1">
        <w:t xml:space="preserve"> (siehe Abbildung 1.1)</w:t>
      </w:r>
    </w:p>
    <w:p w14:paraId="4C0A0E7D" w14:textId="77777777" w:rsidR="00E410B1" w:rsidRDefault="009D28D1" w:rsidP="00E410B1">
      <w:pPr>
        <w:keepNext/>
        <w:jc w:val="both"/>
        <w:divId w:val="1716538846"/>
      </w:pPr>
      <w:r>
        <w:rPr>
          <w:noProof/>
        </w:rPr>
        <w:drawing>
          <wp:inline distT="0" distB="0" distL="0" distR="0" wp14:anchorId="5C900C5E" wp14:editId="6E772D6D">
            <wp:extent cx="6336030" cy="1227455"/>
            <wp:effectExtent l="0" t="0" r="1270" b="4445"/>
            <wp:docPr id="899357924" name="Grafik 2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7924" name="Grafik 2" descr="Ein Bild, das Text, Screenshot, Schrift enthält.&#10;&#10;KI-generierte Inhalte können fehlerhaft sei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B0AB" w14:textId="4148BF7D" w:rsidR="005E2278" w:rsidRPr="005E2278" w:rsidRDefault="00E410B1" w:rsidP="00E410B1">
      <w:pPr>
        <w:pStyle w:val="Beschriftung"/>
        <w:jc w:val="both"/>
        <w:divId w:val="1716538846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.1</w:t>
      </w:r>
    </w:p>
    <w:p w14:paraId="796EC85F" w14:textId="54AB26CC" w:rsidR="009D28D1" w:rsidRDefault="009D28D1" w:rsidP="00DF45CC">
      <w:pPr>
        <w:jc w:val="both"/>
        <w:divId w:val="1716538846"/>
      </w:pPr>
      <w:r w:rsidRPr="009D28D1">
        <w:t>Ein Testaufruf wurde anschlie</w:t>
      </w:r>
      <w:r w:rsidRPr="009D28D1">
        <w:t>ss</w:t>
      </w:r>
      <w:r w:rsidRPr="009D28D1">
        <w:t xml:space="preserve">end über ein </w:t>
      </w:r>
      <w:proofErr w:type="spellStart"/>
      <w:r w:rsidRPr="009D28D1">
        <w:t>Jupyter</w:t>
      </w:r>
      <w:proofErr w:type="spellEnd"/>
      <w:r w:rsidRPr="009D28D1">
        <w:t xml:space="preserve"> Notebook mit dem Python-Paket </w:t>
      </w:r>
      <w:proofErr w:type="spellStart"/>
      <w:r w:rsidRPr="009D28D1">
        <w:rPr>
          <w:i/>
          <w:iCs/>
        </w:rPr>
        <w:t>requests</w:t>
      </w:r>
      <w:proofErr w:type="spellEnd"/>
      <w:r w:rsidRPr="009D28D1">
        <w:t xml:space="preserve"> durchgeführt. Dabei wurde ein Beispiel-JSON mit Betrag und Wechselkurs an den Server übermittelt, woraufhin die API das erwartete, umgerechnete Ergebnis im JSON-Format zurückgab.</w:t>
      </w:r>
    </w:p>
    <w:p w14:paraId="5EF58C69" w14:textId="77777777" w:rsidR="009D28D1" w:rsidRPr="009D28D1" w:rsidRDefault="009D28D1" w:rsidP="00DF45CC">
      <w:pPr>
        <w:jc w:val="both"/>
        <w:divId w:val="1716538846"/>
      </w:pPr>
    </w:p>
    <w:p w14:paraId="2A09CB04" w14:textId="3E43150A" w:rsidR="009D28D1" w:rsidRPr="009D28D1" w:rsidRDefault="009D28D1" w:rsidP="00DF45CC">
      <w:pPr>
        <w:jc w:val="both"/>
        <w:divId w:val="1716538846"/>
      </w:pPr>
      <w:r w:rsidRPr="009D28D1">
        <w:t xml:space="preserve">Das erstellte Modell verdeutlicht den Zusammenhang der beteiligten Komponenten: Die API basiert auf einem </w:t>
      </w:r>
      <w:proofErr w:type="spellStart"/>
      <w:r w:rsidRPr="009D28D1">
        <w:t>FastAPI</w:t>
      </w:r>
      <w:proofErr w:type="spellEnd"/>
      <w:r w:rsidRPr="009D28D1">
        <w:t>-Server, der Anfragen entgegennimmt und verarbeitet. Die Kommunikation erfolgt über das HTTP-POST-Verfahren unter Verwendung von JSON als Datenformat. Durch die Trennung von Logik und Schnittstellendefinition wird eine erhöhte Übersichtlichkeit und Wartbarkeit des Programmcodes gewährleistet.</w:t>
      </w:r>
      <w:r w:rsidRPr="009D28D1">
        <w:rPr>
          <w:noProof/>
        </w:rPr>
        <w:t xml:space="preserve"> </w:t>
      </w:r>
      <w:r w:rsidR="00E410B1">
        <w:rPr>
          <w:noProof/>
        </w:rPr>
        <w:t>(siehe Abbildung 1.2)</w:t>
      </w:r>
    </w:p>
    <w:p w14:paraId="726A2C25" w14:textId="77777777" w:rsidR="00E410B1" w:rsidRDefault="009D28D1" w:rsidP="00E410B1">
      <w:pPr>
        <w:keepNext/>
        <w:divId w:val="1716538846"/>
      </w:pPr>
      <w:r>
        <w:rPr>
          <w:noProof/>
        </w:rPr>
        <w:drawing>
          <wp:inline distT="0" distB="0" distL="0" distR="0" wp14:anchorId="2B753348" wp14:editId="4C012EA6">
            <wp:extent cx="4120737" cy="1653544"/>
            <wp:effectExtent l="0" t="0" r="0" b="0"/>
            <wp:docPr id="672834268" name="Grafik 3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4268" name="Grafik 3" descr="Ein Bild, das Text, Screenshot, Schrift enthält.&#10;&#10;KI-generierte Inhalte können fehlerhaft sei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737" cy="16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C229" w14:textId="6AA6AD9B" w:rsidR="009D28D1" w:rsidRPr="005E2278" w:rsidRDefault="00E410B1" w:rsidP="0088424E">
      <w:pPr>
        <w:pStyle w:val="Beschriftung"/>
        <w:divId w:val="1716538846"/>
      </w:pPr>
      <w:r>
        <w:t>Abbildung 1.2</w:t>
      </w:r>
    </w:p>
    <w:p w14:paraId="2CBBA8AC" w14:textId="6FB3A078" w:rsidR="009253A8" w:rsidRDefault="009253A8" w:rsidP="009253A8">
      <w:pPr>
        <w:pStyle w:val="berschrift1"/>
        <w:divId w:val="1716538846"/>
      </w:pPr>
      <w:bookmarkStart w:id="1" w:name="_Toc209299331"/>
      <w:r>
        <w:lastRenderedPageBreak/>
        <w:t xml:space="preserve">Umsetzung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cloud</w:t>
      </w:r>
      <w:bookmarkEnd w:id="1"/>
      <w:proofErr w:type="spellEnd"/>
    </w:p>
    <w:p w14:paraId="781ED97D" w14:textId="77777777" w:rsidR="009253A8" w:rsidRDefault="009253A8" w:rsidP="009253A8">
      <w:pPr>
        <w:divId w:val="1716538846"/>
      </w:pPr>
    </w:p>
    <w:p w14:paraId="2ECAB0E7" w14:textId="77777777" w:rsidR="009253A8" w:rsidRDefault="009253A8" w:rsidP="009253A8">
      <w:pPr>
        <w:divId w:val="1716538846"/>
      </w:pPr>
      <w:r>
        <w:t>Inhalt</w:t>
      </w:r>
    </w:p>
    <w:p w14:paraId="30F15E51" w14:textId="77777777" w:rsidR="009253A8" w:rsidRDefault="009253A8" w:rsidP="009253A8">
      <w:pPr>
        <w:pStyle w:val="Listenabsatz"/>
        <w:numPr>
          <w:ilvl w:val="0"/>
          <w:numId w:val="8"/>
        </w:numPr>
        <w:divId w:val="1716538846"/>
      </w:pPr>
      <w:r>
        <w:t xml:space="preserve">Beschreibung (Text, Modell (bspw. Zusammenhang der Elemente) der eigenen Umsetzung. </w:t>
      </w:r>
    </w:p>
    <w:p w14:paraId="36BC1F72" w14:textId="77777777" w:rsidR="009253A8" w:rsidRPr="009253A8" w:rsidRDefault="009253A8" w:rsidP="009253A8">
      <w:pPr>
        <w:pStyle w:val="Listenabsatz"/>
        <w:numPr>
          <w:ilvl w:val="0"/>
          <w:numId w:val="8"/>
        </w:numPr>
        <w:divId w:val="1716538846"/>
      </w:pPr>
      <w:r w:rsidRPr="009253A8">
        <w:t xml:space="preserve">Name des </w:t>
      </w:r>
      <w:proofErr w:type="spellStart"/>
      <w:r w:rsidRPr="009253A8">
        <w:t>Screenvideo</w:t>
      </w:r>
      <w:proofErr w:type="spellEnd"/>
      <w:r w:rsidRPr="009253A8">
        <w:t xml:space="preserve">, welches als </w:t>
      </w:r>
      <w:r>
        <w:t>separates File abgegeben wird.</w:t>
      </w:r>
    </w:p>
    <w:p w14:paraId="6A0F1FF8" w14:textId="77777777" w:rsidR="009253A8" w:rsidRPr="009253A8" w:rsidRDefault="009253A8" w:rsidP="009253A8">
      <w:pPr>
        <w:divId w:val="1716538846"/>
      </w:pPr>
    </w:p>
    <w:p w14:paraId="614A58D7" w14:textId="77777777" w:rsidR="009253A8" w:rsidRPr="009253A8" w:rsidRDefault="009253A8" w:rsidP="009253A8">
      <w:pPr>
        <w:divId w:val="1716538846"/>
        <w:rPr>
          <w:i/>
        </w:rPr>
      </w:pPr>
      <w:r w:rsidRPr="009253A8">
        <w:rPr>
          <w:i/>
        </w:rPr>
        <w:t>[max.1 A4 Seite]</w:t>
      </w:r>
    </w:p>
    <w:p w14:paraId="269EA272" w14:textId="77777777" w:rsidR="009253A8" w:rsidRPr="009253A8" w:rsidRDefault="009253A8" w:rsidP="009253A8">
      <w:pPr>
        <w:divId w:val="1716538846"/>
      </w:pPr>
    </w:p>
    <w:p w14:paraId="0549028E" w14:textId="684301C8" w:rsidR="009253A8" w:rsidRDefault="009253A8" w:rsidP="009253A8">
      <w:pPr>
        <w:pStyle w:val="berschrift1"/>
        <w:divId w:val="1716538846"/>
      </w:pPr>
      <w:bookmarkStart w:id="2" w:name="_Toc209299332"/>
      <w:r>
        <w:t xml:space="preserve">Umsetzung </w:t>
      </w:r>
      <w:proofErr w:type="spellStart"/>
      <w:r>
        <w:t>AzureML</w:t>
      </w:r>
      <w:bookmarkEnd w:id="2"/>
      <w:proofErr w:type="spellEnd"/>
    </w:p>
    <w:p w14:paraId="5CF3A51A" w14:textId="77777777" w:rsidR="009253A8" w:rsidRDefault="009253A8" w:rsidP="009253A8">
      <w:pPr>
        <w:divId w:val="1716538846"/>
      </w:pPr>
    </w:p>
    <w:p w14:paraId="0A11B409" w14:textId="77777777" w:rsidR="009253A8" w:rsidRDefault="009253A8" w:rsidP="009253A8">
      <w:pPr>
        <w:divId w:val="1716538846"/>
      </w:pPr>
      <w:r>
        <w:t>Inhalt</w:t>
      </w:r>
    </w:p>
    <w:p w14:paraId="64346BB9" w14:textId="77777777" w:rsidR="009253A8" w:rsidRDefault="009253A8" w:rsidP="009253A8">
      <w:pPr>
        <w:pStyle w:val="Listenabsatz"/>
        <w:numPr>
          <w:ilvl w:val="0"/>
          <w:numId w:val="8"/>
        </w:numPr>
        <w:divId w:val="1716538846"/>
      </w:pPr>
      <w:r>
        <w:t xml:space="preserve">Beschreibung (Text, Modell (bspw. Zusammenhang der Elemente) der eigenen Umsetzung. </w:t>
      </w:r>
    </w:p>
    <w:p w14:paraId="4A1589B9" w14:textId="77777777" w:rsidR="009253A8" w:rsidRPr="009253A8" w:rsidRDefault="009253A8" w:rsidP="009253A8">
      <w:pPr>
        <w:pStyle w:val="Listenabsatz"/>
        <w:numPr>
          <w:ilvl w:val="0"/>
          <w:numId w:val="8"/>
        </w:numPr>
        <w:divId w:val="1716538846"/>
      </w:pPr>
      <w:r w:rsidRPr="009253A8">
        <w:t xml:space="preserve">Name des </w:t>
      </w:r>
      <w:proofErr w:type="spellStart"/>
      <w:r w:rsidRPr="009253A8">
        <w:t>Screenvideo</w:t>
      </w:r>
      <w:proofErr w:type="spellEnd"/>
      <w:r w:rsidRPr="009253A8">
        <w:t xml:space="preserve">, welches als </w:t>
      </w:r>
      <w:r>
        <w:t>separates File abgegeben wird.</w:t>
      </w:r>
    </w:p>
    <w:p w14:paraId="37515F2A" w14:textId="77777777" w:rsidR="009253A8" w:rsidRPr="009253A8" w:rsidRDefault="009253A8" w:rsidP="009253A8">
      <w:pPr>
        <w:divId w:val="1716538846"/>
      </w:pPr>
    </w:p>
    <w:p w14:paraId="47BCA9BF" w14:textId="77777777" w:rsidR="009253A8" w:rsidRPr="009253A8" w:rsidRDefault="009253A8" w:rsidP="009253A8">
      <w:pPr>
        <w:divId w:val="1716538846"/>
        <w:rPr>
          <w:i/>
        </w:rPr>
      </w:pPr>
      <w:r w:rsidRPr="009253A8">
        <w:rPr>
          <w:i/>
        </w:rPr>
        <w:t>[max.1 A4 Seite]</w:t>
      </w:r>
    </w:p>
    <w:p w14:paraId="753C87BB" w14:textId="77777777" w:rsidR="0042212F" w:rsidRDefault="0042212F">
      <w:pPr>
        <w:spacing w:after="200" w:line="276" w:lineRule="auto"/>
      </w:pPr>
    </w:p>
    <w:p w14:paraId="2E300812" w14:textId="77777777" w:rsidR="0042212F" w:rsidRDefault="003D662D" w:rsidP="0042212F">
      <w:pPr>
        <w:pStyle w:val="berschrift1"/>
      </w:pPr>
      <w:bookmarkStart w:id="3" w:name="_Toc209299333"/>
      <w:r w:rsidRPr="003D662D">
        <w:t>Monitoring Kosten auf Azure</w:t>
      </w:r>
      <w:bookmarkEnd w:id="3"/>
      <w:r w:rsidRPr="003D662D">
        <w:t xml:space="preserve"> </w:t>
      </w:r>
    </w:p>
    <w:p w14:paraId="03B26D30" w14:textId="471A31AC" w:rsidR="0042212F" w:rsidRDefault="0042212F" w:rsidP="0042212F">
      <w:pPr>
        <w:pStyle w:val="berschrift2"/>
      </w:pPr>
      <w:bookmarkStart w:id="4" w:name="_Toc209299334"/>
      <w:r w:rsidRPr="003D662D">
        <w:t>Welche Kosten w</w:t>
      </w:r>
      <w:r w:rsidR="00DE44E5">
        <w:t>u</w:t>
      </w:r>
      <w:r w:rsidRPr="003D662D">
        <w:t>rden verursacht?</w:t>
      </w:r>
      <w:bookmarkEnd w:id="4"/>
      <w:r w:rsidRPr="003D662D">
        <w:t xml:space="preserve"> </w:t>
      </w:r>
    </w:p>
    <w:p w14:paraId="6F138B53" w14:textId="77777777" w:rsidR="0042212F" w:rsidRPr="00063598" w:rsidRDefault="0042212F" w:rsidP="0042212F">
      <w:r w:rsidRPr="009253A8">
        <w:rPr>
          <w:i/>
        </w:rPr>
        <w:t>[max.</w:t>
      </w:r>
      <w:r w:rsidRPr="00063598">
        <w:t xml:space="preserve"> </w:t>
      </w:r>
      <w:r>
        <w:t xml:space="preserve">¼ </w:t>
      </w:r>
      <w:r w:rsidRPr="009253A8">
        <w:rPr>
          <w:i/>
        </w:rPr>
        <w:t>A4 Seite]</w:t>
      </w:r>
    </w:p>
    <w:p w14:paraId="5BD4D487" w14:textId="77777777" w:rsidR="0042212F" w:rsidRPr="00063598" w:rsidRDefault="0042212F" w:rsidP="0042212F"/>
    <w:p w14:paraId="0EEA361B" w14:textId="77777777" w:rsidR="0042212F" w:rsidRDefault="0042212F" w:rsidP="0042212F">
      <w:pPr>
        <w:pStyle w:val="berschrift2"/>
      </w:pPr>
      <w:bookmarkStart w:id="5" w:name="_Toc209299335"/>
      <w:r w:rsidRPr="003D662D">
        <w:t>Welches Optimierungspotential</w:t>
      </w:r>
      <w:r>
        <w:t xml:space="preserve"> (grundsätzlich für tiefere Kosten)</w:t>
      </w:r>
      <w:r w:rsidRPr="003D662D">
        <w:t xml:space="preserve"> würde bestehen?</w:t>
      </w:r>
      <w:bookmarkEnd w:id="5"/>
      <w:r w:rsidRPr="003D662D">
        <w:t xml:space="preserve"> </w:t>
      </w:r>
    </w:p>
    <w:p w14:paraId="4A2A7556" w14:textId="77777777" w:rsidR="0042212F" w:rsidRPr="00063598" w:rsidRDefault="0042212F" w:rsidP="0042212F">
      <w:r w:rsidRPr="009253A8">
        <w:rPr>
          <w:i/>
        </w:rPr>
        <w:t>[max.</w:t>
      </w:r>
      <w:r w:rsidRPr="00063598">
        <w:t xml:space="preserve"> </w:t>
      </w:r>
      <w:r>
        <w:t xml:space="preserve">¼ </w:t>
      </w:r>
      <w:r w:rsidRPr="009253A8">
        <w:rPr>
          <w:i/>
        </w:rPr>
        <w:t>A4 Seite]</w:t>
      </w:r>
    </w:p>
    <w:p w14:paraId="59E441AD" w14:textId="77777777" w:rsidR="0042212F" w:rsidRPr="00063598" w:rsidRDefault="0042212F" w:rsidP="0042212F"/>
    <w:p w14:paraId="24B87718" w14:textId="77777777" w:rsidR="0042212F" w:rsidRDefault="0042212F" w:rsidP="0042212F">
      <w:pPr>
        <w:pStyle w:val="berschrift2"/>
      </w:pPr>
      <w:bookmarkStart w:id="6" w:name="_Toc209299336"/>
      <w:r w:rsidRPr="003D662D">
        <w:t xml:space="preserve">Welche Kosten würdest du </w:t>
      </w:r>
      <w:proofErr w:type="spellStart"/>
      <w:r w:rsidRPr="003D662D">
        <w:t>onPrem</w:t>
      </w:r>
      <w:proofErr w:type="spellEnd"/>
      <w:r w:rsidRPr="003D662D">
        <w:t xml:space="preserve"> erwarten?</w:t>
      </w:r>
      <w:bookmarkEnd w:id="6"/>
    </w:p>
    <w:p w14:paraId="53BDA71D" w14:textId="77777777" w:rsidR="0042212F" w:rsidRPr="009253A8" w:rsidRDefault="0042212F" w:rsidP="0042212F">
      <w:pPr>
        <w:rPr>
          <w:i/>
        </w:rPr>
      </w:pPr>
      <w:r w:rsidRPr="009253A8">
        <w:rPr>
          <w:i/>
        </w:rPr>
        <w:t>[max.</w:t>
      </w:r>
      <w:r w:rsidRPr="00063598">
        <w:t xml:space="preserve"> </w:t>
      </w:r>
      <w:r>
        <w:t>½</w:t>
      </w:r>
      <w:r>
        <w:rPr>
          <w:i/>
        </w:rPr>
        <w:t xml:space="preserve"> </w:t>
      </w:r>
      <w:r w:rsidRPr="009253A8">
        <w:rPr>
          <w:i/>
        </w:rPr>
        <w:t>A4 Seite]</w:t>
      </w:r>
    </w:p>
    <w:p w14:paraId="5E6126D0" w14:textId="680DD1F5" w:rsidR="00DA2203" w:rsidRDefault="00DA2203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6D650618" w14:textId="7CC2F5EB" w:rsidR="009253A8" w:rsidRDefault="009253A8" w:rsidP="009253A8">
      <w:pPr>
        <w:pStyle w:val="berschrift1"/>
        <w:divId w:val="1716538846"/>
      </w:pPr>
      <w:bookmarkStart w:id="7" w:name="_Toc209299337"/>
      <w:r>
        <w:lastRenderedPageBreak/>
        <w:t xml:space="preserve">Umsetzung </w:t>
      </w:r>
      <w:proofErr w:type="spellStart"/>
      <w:r>
        <w:t>ModelOps</w:t>
      </w:r>
      <w:bookmarkEnd w:id="7"/>
      <w:proofErr w:type="spellEnd"/>
    </w:p>
    <w:p w14:paraId="57A7C4D2" w14:textId="77777777" w:rsidR="009253A8" w:rsidRDefault="009253A8" w:rsidP="009253A8">
      <w:pPr>
        <w:divId w:val="1716538846"/>
      </w:pPr>
    </w:p>
    <w:p w14:paraId="1716BE4F" w14:textId="6DDFAB69" w:rsidR="009253A8" w:rsidRPr="009253A8" w:rsidRDefault="009253A8" w:rsidP="009253A8">
      <w:pPr>
        <w:divId w:val="1716538846"/>
        <w:rPr>
          <w:i/>
          <w:color w:val="EE0000"/>
        </w:rPr>
      </w:pPr>
      <w:r w:rsidRPr="009253A8">
        <w:rPr>
          <w:i/>
          <w:color w:val="EE0000"/>
        </w:rPr>
        <w:t>Noch unklar, ob wir soweit kommen. Muss nur als Kapitel beschrieben werden, sofern der Auftrag im Unterricht erteilt wurde.</w:t>
      </w:r>
    </w:p>
    <w:p w14:paraId="333D77DB" w14:textId="77777777" w:rsidR="009253A8" w:rsidRDefault="009253A8" w:rsidP="009253A8">
      <w:pPr>
        <w:divId w:val="1716538846"/>
      </w:pPr>
    </w:p>
    <w:p w14:paraId="5A36A11A" w14:textId="77777777" w:rsidR="009253A8" w:rsidRDefault="009253A8" w:rsidP="009253A8">
      <w:pPr>
        <w:divId w:val="1716538846"/>
      </w:pPr>
      <w:r>
        <w:t>Inhalt</w:t>
      </w:r>
    </w:p>
    <w:p w14:paraId="7CCF4319" w14:textId="77777777" w:rsidR="009253A8" w:rsidRDefault="009253A8" w:rsidP="009253A8">
      <w:pPr>
        <w:pStyle w:val="Listenabsatz"/>
        <w:numPr>
          <w:ilvl w:val="0"/>
          <w:numId w:val="8"/>
        </w:numPr>
        <w:divId w:val="1716538846"/>
      </w:pPr>
      <w:r>
        <w:t xml:space="preserve">Beschreibung (Text, Modell (bspw. Zusammenhang der Elemente) der eigenen Umsetzung. </w:t>
      </w:r>
    </w:p>
    <w:p w14:paraId="364E226C" w14:textId="77777777" w:rsidR="009253A8" w:rsidRPr="009253A8" w:rsidRDefault="009253A8" w:rsidP="009253A8">
      <w:pPr>
        <w:pStyle w:val="Listenabsatz"/>
        <w:numPr>
          <w:ilvl w:val="0"/>
          <w:numId w:val="8"/>
        </w:numPr>
        <w:divId w:val="1716538846"/>
      </w:pPr>
      <w:r w:rsidRPr="009253A8">
        <w:t xml:space="preserve">Name des </w:t>
      </w:r>
      <w:proofErr w:type="spellStart"/>
      <w:r w:rsidRPr="009253A8">
        <w:t>Screenvideo</w:t>
      </w:r>
      <w:proofErr w:type="spellEnd"/>
      <w:r w:rsidRPr="009253A8">
        <w:t xml:space="preserve">, welches als </w:t>
      </w:r>
      <w:r>
        <w:t>separates File abgegeben wird.</w:t>
      </w:r>
    </w:p>
    <w:p w14:paraId="6E8B6B50" w14:textId="77777777" w:rsidR="009253A8" w:rsidRPr="009253A8" w:rsidRDefault="009253A8" w:rsidP="009253A8">
      <w:pPr>
        <w:divId w:val="1716538846"/>
      </w:pPr>
    </w:p>
    <w:p w14:paraId="75A0D358" w14:textId="77777777" w:rsidR="009253A8" w:rsidRPr="009253A8" w:rsidRDefault="009253A8" w:rsidP="009253A8">
      <w:pPr>
        <w:divId w:val="1716538846"/>
        <w:rPr>
          <w:i/>
        </w:rPr>
      </w:pPr>
      <w:r w:rsidRPr="009253A8">
        <w:rPr>
          <w:i/>
        </w:rPr>
        <w:t>[max.1 A4 Seite]</w:t>
      </w:r>
    </w:p>
    <w:p w14:paraId="27FA4773" w14:textId="31C24F8B" w:rsidR="009253A8" w:rsidRDefault="009253A8" w:rsidP="009253A8">
      <w:pPr>
        <w:pStyle w:val="berschrift1"/>
        <w:divId w:val="1716538846"/>
      </w:pPr>
      <w:bookmarkStart w:id="8" w:name="_Toc209299338"/>
      <w:r w:rsidRPr="009253A8">
        <w:t>Kritische Reflexion</w:t>
      </w:r>
      <w:bookmarkEnd w:id="8"/>
    </w:p>
    <w:p w14:paraId="0B79B1D6" w14:textId="4D56A29F" w:rsidR="009253A8" w:rsidRDefault="009253A8" w:rsidP="009253A8">
      <w:pPr>
        <w:pStyle w:val="berschrift2"/>
        <w:divId w:val="1716538846"/>
      </w:pPr>
      <w:bookmarkStart w:id="9" w:name="_Toc209299339"/>
      <w:r>
        <w:t>W</w:t>
      </w:r>
      <w:r w:rsidRPr="009253A8">
        <w:t xml:space="preserve">as </w:t>
      </w:r>
      <w:r>
        <w:t xml:space="preserve">habe ich </w:t>
      </w:r>
      <w:r w:rsidRPr="009253A8">
        <w:t>gelernt</w:t>
      </w:r>
      <w:r w:rsidR="0042212F">
        <w:t xml:space="preserve"> bei der Umsetzung der Aufgaben</w:t>
      </w:r>
      <w:r>
        <w:t>? Was bei welcher Aufgabe?</w:t>
      </w:r>
      <w:bookmarkEnd w:id="9"/>
    </w:p>
    <w:p w14:paraId="0941861A" w14:textId="77777777" w:rsidR="009253A8" w:rsidRPr="009253A8" w:rsidRDefault="009253A8" w:rsidP="009253A8">
      <w:pPr>
        <w:divId w:val="1716538846"/>
      </w:pPr>
    </w:p>
    <w:p w14:paraId="2414E630" w14:textId="5D3D855C" w:rsidR="009253A8" w:rsidRDefault="009253A8" w:rsidP="009253A8">
      <w:pPr>
        <w:pStyle w:val="berschrift2"/>
        <w:divId w:val="1716538846"/>
      </w:pPr>
      <w:bookmarkStart w:id="10" w:name="_Toc209299340"/>
      <w:r>
        <w:t>W</w:t>
      </w:r>
      <w:r w:rsidRPr="009253A8">
        <w:t xml:space="preserve">as würde </w:t>
      </w:r>
      <w:r>
        <w:t xml:space="preserve">ich das </w:t>
      </w:r>
      <w:r w:rsidRPr="009253A8">
        <w:t>nächste Mal anders durchführen?</w:t>
      </w:r>
      <w:r>
        <w:t xml:space="preserve"> Warum?</w:t>
      </w:r>
      <w:bookmarkEnd w:id="10"/>
    </w:p>
    <w:p w14:paraId="03F1CDCC" w14:textId="77777777" w:rsidR="009253A8" w:rsidRDefault="009253A8" w:rsidP="009253A8">
      <w:pPr>
        <w:divId w:val="1716538846"/>
        <w:rPr>
          <w:i/>
        </w:rPr>
      </w:pPr>
    </w:p>
    <w:p w14:paraId="641F843A" w14:textId="7A03EEEC" w:rsidR="009253A8" w:rsidRPr="009253A8" w:rsidRDefault="009253A8" w:rsidP="009253A8">
      <w:pPr>
        <w:divId w:val="1716538846"/>
        <w:rPr>
          <w:i/>
        </w:rPr>
      </w:pPr>
      <w:r w:rsidRPr="009253A8">
        <w:rPr>
          <w:i/>
        </w:rPr>
        <w:t>[max.1 A4 Seite]</w:t>
      </w:r>
    </w:p>
    <w:p w14:paraId="27FE83F3" w14:textId="77777777" w:rsidR="009253A8" w:rsidRDefault="009253A8" w:rsidP="009253A8">
      <w:pPr>
        <w:pStyle w:val="berschrift1"/>
        <w:divId w:val="1716538846"/>
      </w:pPr>
      <w:bookmarkStart w:id="11" w:name="_Toc209299341"/>
      <w:r>
        <w:t>Verwendung KI-Tools</w:t>
      </w:r>
      <w:bookmarkEnd w:id="11"/>
    </w:p>
    <w:p w14:paraId="6AC3516F" w14:textId="77777777" w:rsidR="009253A8" w:rsidRDefault="009253A8" w:rsidP="009253A8">
      <w:pPr>
        <w:pStyle w:val="berschrift2"/>
        <w:divId w:val="1716538846"/>
      </w:pPr>
      <w:bookmarkStart w:id="12" w:name="_Toc209299342"/>
      <w:r>
        <w:t xml:space="preserve">Welche KI-Tools wurden zur </w:t>
      </w:r>
      <w:r w:rsidRPr="009253A8">
        <w:t>Unterstützung verwendet?</w:t>
      </w:r>
      <w:bookmarkEnd w:id="12"/>
      <w:r w:rsidRPr="009253A8">
        <w:t xml:space="preserve"> </w:t>
      </w:r>
    </w:p>
    <w:p w14:paraId="1C0B8AA5" w14:textId="77777777" w:rsidR="009253A8" w:rsidRPr="009253A8" w:rsidRDefault="009253A8" w:rsidP="009253A8">
      <w:pPr>
        <w:divId w:val="1716538846"/>
      </w:pPr>
    </w:p>
    <w:p w14:paraId="5363A485" w14:textId="77777777" w:rsidR="009253A8" w:rsidRDefault="009253A8" w:rsidP="009253A8">
      <w:pPr>
        <w:pStyle w:val="berschrift2"/>
        <w:divId w:val="1716538846"/>
      </w:pPr>
      <w:bookmarkStart w:id="13" w:name="_Toc209299343"/>
      <w:r>
        <w:t>Welchen Beitrag haben sie geleistet?</w:t>
      </w:r>
      <w:bookmarkEnd w:id="13"/>
    </w:p>
    <w:p w14:paraId="56B8D218" w14:textId="77777777" w:rsidR="009253A8" w:rsidRPr="009253A8" w:rsidRDefault="009253A8" w:rsidP="009253A8">
      <w:pPr>
        <w:divId w:val="1716538846"/>
      </w:pPr>
    </w:p>
    <w:p w14:paraId="4FF6DD52" w14:textId="7FB4042B" w:rsidR="009253A8" w:rsidRDefault="009253A8" w:rsidP="009253A8">
      <w:pPr>
        <w:pStyle w:val="berschrift2"/>
        <w:divId w:val="1716538846"/>
      </w:pPr>
      <w:bookmarkStart w:id="14" w:name="_Toc209299344"/>
      <w:r>
        <w:t>Was ist der Nutzen von KI-Tools in diesem Bereich?</w:t>
      </w:r>
      <w:bookmarkEnd w:id="14"/>
    </w:p>
    <w:p w14:paraId="7AD4E6D4" w14:textId="77777777" w:rsidR="009253A8" w:rsidRDefault="009253A8" w:rsidP="009253A8">
      <w:pPr>
        <w:divId w:val="1716538846"/>
      </w:pPr>
    </w:p>
    <w:p w14:paraId="231E210E" w14:textId="77777777" w:rsidR="009253A8" w:rsidRPr="009253A8" w:rsidRDefault="009253A8" w:rsidP="009253A8">
      <w:pPr>
        <w:divId w:val="1716538846"/>
        <w:rPr>
          <w:i/>
        </w:rPr>
      </w:pPr>
      <w:r w:rsidRPr="009253A8">
        <w:rPr>
          <w:i/>
        </w:rPr>
        <w:t>[max.1 A4 Seite]</w:t>
      </w:r>
    </w:p>
    <w:p w14:paraId="71C05E7D" w14:textId="6EED913E" w:rsidR="00DA2203" w:rsidRPr="005004F5" w:rsidRDefault="00DA2203" w:rsidP="00DA2203">
      <w:pPr>
        <w:pStyle w:val="berschrift1"/>
        <w:divId w:val="1716538846"/>
        <w:rPr>
          <w:lang w:val="en-GB"/>
        </w:rPr>
      </w:pPr>
      <w:bookmarkStart w:id="15" w:name="_Toc209299345"/>
      <w:r w:rsidRPr="00DA2203">
        <w:rPr>
          <w:lang w:val="en-GB"/>
        </w:rPr>
        <w:t xml:space="preserve">«Do it yourself» </w:t>
      </w:r>
      <w:r w:rsidRPr="00DA2203">
        <w:rPr>
          <w:i/>
          <w:lang w:val="en-GB"/>
        </w:rPr>
        <w:t>vs</w:t>
      </w:r>
      <w:r w:rsidRPr="00DA2203">
        <w:rPr>
          <w:lang w:val="en-GB"/>
        </w:rPr>
        <w:t xml:space="preserve"> Platform</w:t>
      </w:r>
      <w:bookmarkEnd w:id="15"/>
      <w:r w:rsidRPr="00DA2203">
        <w:rPr>
          <w:lang w:val="en-GB"/>
        </w:rPr>
        <w:t xml:space="preserve"> </w:t>
      </w:r>
    </w:p>
    <w:p w14:paraId="258C4A66" w14:textId="77777777" w:rsidR="00DA2203" w:rsidRPr="005004F5" w:rsidRDefault="00DA2203" w:rsidP="00BC44BC">
      <w:pPr>
        <w:divId w:val="1716538846"/>
        <w:rPr>
          <w:lang w:val="en-GB"/>
        </w:rPr>
      </w:pPr>
    </w:p>
    <w:p w14:paraId="61E5DD45" w14:textId="6F2902EC" w:rsidR="00DA2203" w:rsidRDefault="00BC44BC" w:rsidP="00BC44BC">
      <w:pPr>
        <w:divId w:val="1716538846"/>
      </w:pPr>
      <w:r>
        <w:t>Vergleiche diese beiden Ansätze</w:t>
      </w:r>
    </w:p>
    <w:p w14:paraId="355FA262" w14:textId="0217B04C" w:rsidR="00DA2203" w:rsidRDefault="00BC44BC" w:rsidP="00BC44BC">
      <w:pPr>
        <w:pStyle w:val="Listenabsatz"/>
        <w:numPr>
          <w:ilvl w:val="0"/>
          <w:numId w:val="13"/>
        </w:numPr>
        <w:divId w:val="1716538846"/>
      </w:pPr>
      <w:r w:rsidRPr="00BC44BC">
        <w:t xml:space="preserve">«Do </w:t>
      </w:r>
      <w:proofErr w:type="spellStart"/>
      <w:r w:rsidRPr="00BC44BC">
        <w:t>it</w:t>
      </w:r>
      <w:proofErr w:type="spellEnd"/>
      <w:r w:rsidRPr="00BC44BC">
        <w:t xml:space="preserve"> </w:t>
      </w:r>
      <w:proofErr w:type="spellStart"/>
      <w:r w:rsidRPr="00BC44BC">
        <w:t>yourself</w:t>
      </w:r>
      <w:proofErr w:type="spellEnd"/>
      <w:r w:rsidRPr="00BC44BC">
        <w:t xml:space="preserve">» unter Verwendung von </w:t>
      </w:r>
      <w:proofErr w:type="spellStart"/>
      <w:r w:rsidRPr="00BC44BC">
        <w:t>Hyperscaler</w:t>
      </w:r>
      <w:proofErr w:type="spellEnd"/>
      <w:r>
        <w:t>: Aufgaben</w:t>
      </w:r>
      <w:r w:rsidR="005004F5">
        <w:t xml:space="preserve"> </w:t>
      </w:r>
      <w:r w:rsidR="005004F5" w:rsidRPr="005004F5">
        <w:t xml:space="preserve">Umsetzung </w:t>
      </w:r>
      <w:proofErr w:type="spellStart"/>
      <w:r w:rsidR="005004F5" w:rsidRPr="005004F5">
        <w:t>DevOps</w:t>
      </w:r>
      <w:proofErr w:type="spellEnd"/>
      <w:r w:rsidR="005004F5" w:rsidRPr="005004F5">
        <w:t xml:space="preserve"> </w:t>
      </w:r>
      <w:proofErr w:type="spellStart"/>
      <w:r w:rsidR="005004F5" w:rsidRPr="005004F5">
        <w:t>cloud</w:t>
      </w:r>
      <w:proofErr w:type="spellEnd"/>
      <w:r>
        <w:t xml:space="preserve"> </w:t>
      </w:r>
      <w:r w:rsidR="005004F5">
        <w:t xml:space="preserve">sowie Umsetzung </w:t>
      </w:r>
      <w:proofErr w:type="spellStart"/>
      <w:r w:rsidR="005004F5" w:rsidRPr="005004F5">
        <w:t>Umsetzung</w:t>
      </w:r>
      <w:proofErr w:type="spellEnd"/>
      <w:r w:rsidR="005004F5" w:rsidRPr="005004F5">
        <w:t xml:space="preserve"> </w:t>
      </w:r>
      <w:r w:rsidR="005004F5">
        <w:t>Azure ML</w:t>
      </w:r>
    </w:p>
    <w:p w14:paraId="78F45AF4" w14:textId="743ADED2" w:rsidR="005004F5" w:rsidRDefault="005004F5" w:rsidP="00BC44BC">
      <w:pPr>
        <w:pStyle w:val="Listenabsatz"/>
        <w:numPr>
          <w:ilvl w:val="0"/>
          <w:numId w:val="13"/>
        </w:numPr>
        <w:divId w:val="1716538846"/>
      </w:pPr>
      <w:r>
        <w:t xml:space="preserve">Präsentiere Plattformen wie Swiss AI Plattform und </w:t>
      </w:r>
      <w:proofErr w:type="spellStart"/>
      <w:r>
        <w:t>omegaML</w:t>
      </w:r>
      <w:proofErr w:type="spellEnd"/>
      <w:r>
        <w:t xml:space="preserve"> </w:t>
      </w:r>
    </w:p>
    <w:p w14:paraId="12861CD2" w14:textId="77777777" w:rsidR="005004F5" w:rsidRDefault="005004F5" w:rsidP="005004F5">
      <w:pPr>
        <w:divId w:val="1716538846"/>
      </w:pPr>
    </w:p>
    <w:p w14:paraId="231194B6" w14:textId="151AA647" w:rsidR="005004F5" w:rsidRDefault="005004F5" w:rsidP="005004F5">
      <w:pPr>
        <w:divId w:val="1716538846"/>
      </w:pPr>
      <w:r>
        <w:t>Wann würdest du was verwenden? Was sind Vor- und Nachteile der Ansätze?</w:t>
      </w:r>
    </w:p>
    <w:p w14:paraId="730B7C7D" w14:textId="77777777" w:rsidR="005004F5" w:rsidRDefault="005004F5" w:rsidP="005004F5">
      <w:pPr>
        <w:divId w:val="1716538846"/>
      </w:pPr>
    </w:p>
    <w:p w14:paraId="3A326CD5" w14:textId="2C512E15" w:rsidR="006E2A9A" w:rsidRPr="006E2A9A" w:rsidRDefault="005004F5" w:rsidP="0042212F">
      <w:pPr>
        <w:divId w:val="1716538846"/>
      </w:pPr>
      <w:r w:rsidRPr="009253A8">
        <w:rPr>
          <w:i/>
        </w:rPr>
        <w:t>[max.1 A4 Seite]</w:t>
      </w:r>
    </w:p>
    <w:sectPr w:rsidR="006E2A9A" w:rsidRPr="006E2A9A" w:rsidSect="005B440F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2268" w:right="737" w:bottom="1701" w:left="1191" w:header="568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28C8" w14:textId="77777777" w:rsidR="006549B5" w:rsidRDefault="006549B5" w:rsidP="00A76598">
      <w:r>
        <w:separator/>
      </w:r>
    </w:p>
  </w:endnote>
  <w:endnote w:type="continuationSeparator" w:id="0">
    <w:p w14:paraId="0FAFBFB6" w14:textId="77777777" w:rsidR="006549B5" w:rsidRDefault="006549B5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95C7" w14:textId="0CC69542" w:rsidR="00CA3CD5" w:rsidRPr="006715C5" w:rsidRDefault="00000000" w:rsidP="00CA3CD5">
    <w:pPr>
      <w:pStyle w:val="Fuzeile"/>
      <w:tabs>
        <w:tab w:val="clear" w:pos="4536"/>
        <w:tab w:val="left" w:pos="1134"/>
      </w:tabs>
      <w:rPr>
        <w:lang w:val="en-US"/>
      </w:rPr>
    </w:pPr>
    <w:sdt>
      <w:sdtPr>
        <w:tag w:val="officeatworkDocumentPart: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"/>
        <w:id w:val="-1743780974"/>
        <w:placeholder>
          <w:docPart w:val="0CFFC98AAABF4127A18BC8CCC4BC7EB1"/>
        </w:placeholder>
        <w:showingPlcHdr/>
      </w:sdtPr>
      <w:sdtContent>
        <w:r w:rsidR="00B401A7" w:rsidRPr="00540E44">
          <w:rPr>
            <w:rStyle w:val="Platzhaltertext"/>
          </w:rPr>
          <w:t>​</w:t>
        </w:r>
      </w:sdtContent>
    </w:sdt>
    <w:r w:rsidR="00CA3CD5" w:rsidRPr="006715C5">
      <w:rPr>
        <w:lang w:val="en-US"/>
      </w:rPr>
      <w:t xml:space="preserve"> </w:t>
    </w:r>
    <w:r w:rsidR="00CA3CD5">
      <w:fldChar w:fldCharType="begin"/>
    </w:r>
    <w:r w:rsidR="00CA3CD5" w:rsidRPr="006715C5">
      <w:rPr>
        <w:lang w:val="en-US"/>
      </w:rPr>
      <w:instrText xml:space="preserve"> PAGE  \* Arabic  \* MERGEFORMAT </w:instrText>
    </w:r>
    <w:r w:rsidR="00CA3CD5">
      <w:fldChar w:fldCharType="separate"/>
    </w:r>
    <w:r w:rsidR="00CA3CD5" w:rsidRPr="006715C5">
      <w:rPr>
        <w:lang w:val="en-US"/>
      </w:rPr>
      <w:t>2</w:t>
    </w:r>
    <w:r w:rsidR="00CA3CD5">
      <w:fldChar w:fldCharType="end"/>
    </w:r>
    <w:r w:rsidR="00CA3CD5" w:rsidRPr="006715C5">
      <w:rPr>
        <w:lang w:val="en-US"/>
      </w:rPr>
      <w:t>/</w:t>
    </w:r>
    <w:r w:rsidR="000922D7">
      <w:fldChar w:fldCharType="begin"/>
    </w:r>
    <w:r w:rsidR="000922D7" w:rsidRPr="006715C5">
      <w:rPr>
        <w:lang w:val="en-US"/>
      </w:rPr>
      <w:instrText xml:space="preserve"> NUMPAGES   \* MERGEFORMAT </w:instrText>
    </w:r>
    <w:r w:rsidR="000922D7">
      <w:fldChar w:fldCharType="separate"/>
    </w:r>
    <w:r w:rsidR="00CA3CD5" w:rsidRPr="006715C5">
      <w:rPr>
        <w:lang w:val="en-US"/>
      </w:rPr>
      <w:t>2</w:t>
    </w:r>
    <w:r w:rsidR="000922D7">
      <w:fldChar w:fldCharType="end"/>
    </w:r>
    <w:r w:rsidR="00CA3CD5" w:rsidRPr="006715C5">
      <w:rPr>
        <w:lang w:val="en-US"/>
      </w:rPr>
      <w:t xml:space="preserve"> </w:t>
    </w:r>
  </w:p>
  <w:p w14:paraId="44D98107" w14:textId="7A7DA2B3" w:rsidR="00236C64" w:rsidRPr="006715C5" w:rsidRDefault="00236C64">
    <w:pPr>
      <w:pStyle w:val="Fuzeile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Fusszeileblock"/>
      <w:tag w:val="officeatworkDocumentPart: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"/>
      <w:id w:val="1943715413"/>
      <w:placeholder>
        <w:docPart w:val="DefaultPlaceholder_-1854013440"/>
      </w:placeholder>
      <w15:color w:val="000000"/>
    </w:sdtPr>
    <w:sdtContent>
      <w:p w14:paraId="462636E3" w14:textId="77777777" w:rsidR="00B401A7" w:rsidRDefault="00B401A7" w:rsidP="00146E89">
        <w:pPr>
          <w:pStyle w:val="footerdetails"/>
        </w:pPr>
      </w:p>
      <w:tbl>
        <w:tblPr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>
        <w:tblGrid>
          <w:gridCol w:w="2494"/>
          <w:gridCol w:w="2494"/>
          <w:gridCol w:w="2496"/>
          <w:gridCol w:w="2494"/>
        </w:tblGrid>
        <w:tr w:rsidR="00B401A7" w14:paraId="16293716" w14:textId="77777777">
          <w:trPr>
            <w:divId w:val="1160776868"/>
          </w:trPr>
          <w:tc>
            <w:tcPr>
              <w:tcW w:w="2550" w:type="dxa"/>
              <w:hideMark/>
            </w:tcPr>
            <w:p w14:paraId="1C71D6F0" w14:textId="77777777" w:rsidR="00B401A7" w:rsidRDefault="00B401A7">
              <w:pPr>
                <w:rPr>
                  <w:sz w:val="20"/>
                  <w:szCs w:val="20"/>
                </w:rPr>
              </w:pPr>
            </w:p>
          </w:tc>
          <w:tc>
            <w:tcPr>
              <w:tcW w:w="2550" w:type="dxa"/>
              <w:hideMark/>
            </w:tcPr>
            <w:p w14:paraId="564F7B19" w14:textId="77777777" w:rsidR="00B401A7" w:rsidRDefault="00B401A7">
              <w:pPr>
                <w:rPr>
                  <w:rFonts w:eastAsia="Times New Roman"/>
                  <w:sz w:val="20"/>
                  <w:szCs w:val="20"/>
                </w:rPr>
              </w:pPr>
            </w:p>
          </w:tc>
          <w:tc>
            <w:tcPr>
              <w:tcW w:w="2550" w:type="dxa"/>
              <w:hideMark/>
            </w:tcPr>
            <w:p w14:paraId="42323F1E" w14:textId="77777777" w:rsidR="00B401A7" w:rsidRDefault="00B401A7">
              <w:pPr>
                <w:pStyle w:val="footerdetails"/>
                <w:rPr>
                  <w:rFonts w:eastAsiaTheme="minorEastAsia"/>
                  <w:sz w:val="24"/>
                  <w:szCs w:val="24"/>
                </w:rPr>
              </w:pPr>
              <w:r>
                <w:t>T</w:t>
              </w:r>
            </w:p>
          </w:tc>
          <w:tc>
            <w:tcPr>
              <w:tcW w:w="2550" w:type="dxa"/>
              <w:hideMark/>
            </w:tcPr>
            <w:p w14:paraId="1CAC3991" w14:textId="77777777" w:rsidR="00B401A7" w:rsidRDefault="00B401A7"/>
          </w:tc>
        </w:tr>
      </w:tbl>
      <w:p w14:paraId="4C8B6B59" w14:textId="5350C949" w:rsidR="00236C64" w:rsidRPr="00565F3F" w:rsidRDefault="00000000" w:rsidP="00146E89">
        <w:pPr>
          <w:pStyle w:val="Fuzeile"/>
          <w:rPr>
            <w:lang w:val="en-GB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8CB6D" w14:textId="77777777" w:rsidR="006549B5" w:rsidRPr="00ED0D02" w:rsidRDefault="006549B5" w:rsidP="00ED0D02">
      <w:pPr>
        <w:pStyle w:val="Fuzeile"/>
      </w:pPr>
    </w:p>
  </w:footnote>
  <w:footnote w:type="continuationSeparator" w:id="0">
    <w:p w14:paraId="0D02A5BE" w14:textId="77777777" w:rsidR="006549B5" w:rsidRDefault="006549B5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9EA12" w14:textId="46684115" w:rsidR="009253A8" w:rsidRDefault="009253A8" w:rsidP="009253A8">
    <w:pPr>
      <w:pStyle w:val="Kopfzeile"/>
      <w:jc w:val="right"/>
    </w:pPr>
    <w:r w:rsidRPr="00001F6B">
      <w:rPr>
        <w:noProof/>
        <w:color w:val="FF0000"/>
      </w:rPr>
      <w:drawing>
        <wp:anchor distT="0" distB="0" distL="114300" distR="114300" simplePos="0" relativeHeight="251661312" behindDoc="0" locked="0" layoutInCell="1" allowOverlap="1" wp14:anchorId="2895AB01" wp14:editId="4ED291DF">
          <wp:simplePos x="0" y="0"/>
          <wp:positionH relativeFrom="margin">
            <wp:align>left</wp:align>
          </wp:positionH>
          <wp:positionV relativeFrom="paragraph">
            <wp:posOffset>56515</wp:posOffset>
          </wp:positionV>
          <wp:extent cx="2743200" cy="422910"/>
          <wp:effectExtent l="0" t="0" r="0" b="0"/>
          <wp:wrapNone/>
          <wp:docPr id="1401610013" name="Bild 3" descr="FHNW_H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HNW_HW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2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61A4" w14:textId="64427EE9" w:rsidR="00AB20F9" w:rsidRPr="00740737" w:rsidRDefault="00000000" w:rsidP="009253A8">
    <w:pPr>
      <w:pStyle w:val="Kopfzeile"/>
      <w:tabs>
        <w:tab w:val="clear" w:pos="4536"/>
        <w:tab w:val="clear" w:pos="9072"/>
        <w:tab w:val="right" w:pos="9923"/>
      </w:tabs>
      <w:ind w:left="1780"/>
      <w:jc w:val="right"/>
      <w:rPr>
        <w:lang w:val="en-GB"/>
      </w:rPr>
    </w:pPr>
    <w:sdt>
      <w:sdtPr>
        <w:alias w:val="Logo (Gesperrt)"/>
        <w:tag w:val="officeatworkDocumentPart: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"/>
        <w:id w:val="664133293"/>
        <w:lock w:val="sdtContentLocked"/>
        <w:placeholder>
          <w:docPart w:val="1B31C07663344E9286C9DC0094172F02"/>
        </w:placeholder>
        <w:showingPlcHdr/>
        <w15:color w:val="000000"/>
      </w:sdtPr>
      <w:sdtContent>
        <w:r w:rsidR="00B401A7" w:rsidRPr="00540E44">
          <w:rPr>
            <w:rStyle w:val="Platzhaltertext"/>
          </w:rPr>
          <w:t>​</w:t>
        </w:r>
      </w:sdtContent>
    </w:sdt>
    <w:r w:rsidR="005C092F" w:rsidRPr="005C092F">
      <w:rPr>
        <w:lang w:val="en-US"/>
      </w:rPr>
      <w:tab/>
    </w:r>
    <w:sdt>
      <w:sdtPr>
        <w:alias w:val="Zusatz-Logo (Gesperrt)"/>
        <w:tag w:val="officeatworkDocumentPart: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"/>
        <w:id w:val="-660624246"/>
        <w:lock w:val="sdtLocked"/>
        <w:placeholder>
          <w:docPart w:val="1A6439628DDB43ED9571B2FAE7CE55E9"/>
        </w:placeholder>
      </w:sdtPr>
      <w:sdtContent>
        <w:r w:rsidR="009253A8" w:rsidRPr="00001F6B">
          <w:rPr>
            <w:noProof/>
            <w:color w:val="FF0000"/>
          </w:rPr>
          <w:drawing>
            <wp:anchor distT="0" distB="0" distL="114300" distR="114300" simplePos="0" relativeHeight="251662336" behindDoc="0" locked="0" layoutInCell="1" allowOverlap="1" wp14:anchorId="660B919A" wp14:editId="113B2F57">
              <wp:simplePos x="0" y="0"/>
              <wp:positionH relativeFrom="margin">
                <wp:align>left</wp:align>
              </wp:positionH>
              <wp:positionV relativeFrom="paragraph">
                <wp:posOffset>10795</wp:posOffset>
              </wp:positionV>
              <wp:extent cx="2743200" cy="422910"/>
              <wp:effectExtent l="0" t="0" r="0" b="0"/>
              <wp:wrapNone/>
              <wp:docPr id="1955053705" name="Bild 3" descr="FHNW_HW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FHNW_HW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grayscl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4320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D43"/>
    <w:multiLevelType w:val="hybridMultilevel"/>
    <w:tmpl w:val="8BF4995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60A74"/>
    <w:multiLevelType w:val="hybridMultilevel"/>
    <w:tmpl w:val="7250C4C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F2123A"/>
    <w:multiLevelType w:val="multilevel"/>
    <w:tmpl w:val="D174DF22"/>
    <w:numStyleLink w:val="FHNWAufzhlung"/>
  </w:abstractNum>
  <w:abstractNum w:abstractNumId="3" w15:restartNumberingAfterBreak="0">
    <w:nsid w:val="076F6467"/>
    <w:multiLevelType w:val="multilevel"/>
    <w:tmpl w:val="3086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A470B"/>
    <w:multiLevelType w:val="hybridMultilevel"/>
    <w:tmpl w:val="77F8DD26"/>
    <w:lvl w:ilvl="0" w:tplc="7AE896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718747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6665EA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5006E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787A3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AA9DE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809C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9AFBC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9C3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5F05D65"/>
    <w:multiLevelType w:val="hybridMultilevel"/>
    <w:tmpl w:val="8096706E"/>
    <w:lvl w:ilvl="0" w:tplc="859077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6C912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59A467C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BA42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E2B8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28F0F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346F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3C70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C49C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B247C09"/>
    <w:multiLevelType w:val="multilevel"/>
    <w:tmpl w:val="644AD130"/>
    <w:styleLink w:val="FormatvorlageNummerierteListeLinks063cmHngend063cm"/>
    <w:lvl w:ilvl="0">
      <w:start w:val="1"/>
      <w:numFmt w:val="lowerLetter"/>
      <w:lvlText w:val="%1)"/>
      <w:lvlJc w:val="left"/>
      <w:pPr>
        <w:ind w:left="227" w:hanging="227"/>
      </w:pPr>
      <w:rPr>
        <w:rFonts w:ascii="Arial" w:hAnsi="Arial"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5330" w:hanging="22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ind w:left="7031" w:hanging="227"/>
      </w:pPr>
      <w:rPr>
        <w:rFonts w:hint="default"/>
      </w:rPr>
    </w:lvl>
  </w:abstractNum>
  <w:abstractNum w:abstractNumId="7" w15:restartNumberingAfterBreak="0">
    <w:nsid w:val="243F2E1A"/>
    <w:multiLevelType w:val="multilevel"/>
    <w:tmpl w:val="D174DF22"/>
    <w:styleLink w:val="FHNWAufzhlung"/>
    <w:lvl w:ilvl="0">
      <w:start w:val="1"/>
      <w:numFmt w:val="bullet"/>
      <w:pStyle w:val="Aufzhlungszeichen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pStyle w:val="Aufzhlungszeichen2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pStyle w:val="Aufzhlungszeichen3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pStyle w:val="Aufzhlungszeichen4"/>
      <w:lvlText w:val=""/>
      <w:lvlJc w:val="left"/>
      <w:pPr>
        <w:tabs>
          <w:tab w:val="num" w:pos="2552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pStyle w:val="Aufzhlungszeichen5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2160" w:firstLine="2093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8" w15:restartNumberingAfterBreak="0">
    <w:nsid w:val="265714C7"/>
    <w:multiLevelType w:val="hybridMultilevel"/>
    <w:tmpl w:val="99A0033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82044A"/>
    <w:multiLevelType w:val="multilevel"/>
    <w:tmpl w:val="D39821D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37377E4"/>
    <w:multiLevelType w:val="multilevel"/>
    <w:tmpl w:val="235A7B96"/>
    <w:lvl w:ilvl="0">
      <w:start w:val="1"/>
      <w:numFmt w:val="decimal"/>
      <w:pStyle w:val="traktandenliste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E3833F0"/>
    <w:multiLevelType w:val="hybridMultilevel"/>
    <w:tmpl w:val="9C96CF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4552E"/>
    <w:multiLevelType w:val="hybridMultilevel"/>
    <w:tmpl w:val="814839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86020"/>
    <w:multiLevelType w:val="multilevel"/>
    <w:tmpl w:val="CE20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D320A"/>
    <w:multiLevelType w:val="multilevel"/>
    <w:tmpl w:val="B0D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B038C"/>
    <w:multiLevelType w:val="hybridMultilevel"/>
    <w:tmpl w:val="67409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406F8"/>
    <w:multiLevelType w:val="multilevel"/>
    <w:tmpl w:val="F1225C24"/>
    <w:styleLink w:val="Formatvorlage1"/>
    <w:lvl w:ilvl="0">
      <w:start w:val="1"/>
      <w:numFmt w:val="ordinal"/>
      <w:lvlText w:val="%1"/>
      <w:lvlJc w:val="left"/>
      <w:pPr>
        <w:ind w:left="567" w:hanging="567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ordin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ordinal"/>
      <w:lvlText w:val="%1%2%3"/>
      <w:lvlJc w:val="left"/>
      <w:pPr>
        <w:ind w:left="567" w:hanging="567"/>
      </w:pPr>
      <w:rPr>
        <w:rFonts w:hint="default"/>
      </w:rPr>
    </w:lvl>
    <w:lvl w:ilvl="3">
      <w:start w:val="1"/>
      <w:numFmt w:val="ordinal"/>
      <w:lvlText w:val="%1%2%3%4"/>
      <w:lvlJc w:val="left"/>
      <w:pPr>
        <w:ind w:left="567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18" w15:restartNumberingAfterBreak="0">
    <w:nsid w:val="62F935C3"/>
    <w:multiLevelType w:val="hybridMultilevel"/>
    <w:tmpl w:val="85EE66DC"/>
    <w:lvl w:ilvl="0" w:tplc="7954F1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2CDC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54B8A8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62A9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C84AF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C8BA2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3C22E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A0BA5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F40CD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EE2305A"/>
    <w:multiLevelType w:val="hybridMultilevel"/>
    <w:tmpl w:val="511C25C4"/>
    <w:lvl w:ilvl="0" w:tplc="13261D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02A0F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1C880C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C65B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820C8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02D4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A6831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A288B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C20CF9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2E059CC"/>
    <w:multiLevelType w:val="hybridMultilevel"/>
    <w:tmpl w:val="455679B6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3490551"/>
    <w:multiLevelType w:val="multilevel"/>
    <w:tmpl w:val="4D2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332C1"/>
    <w:multiLevelType w:val="hybridMultilevel"/>
    <w:tmpl w:val="90360DE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D3935D2"/>
    <w:multiLevelType w:val="hybridMultilevel"/>
    <w:tmpl w:val="CCC8CE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364030">
    <w:abstractNumId w:val="15"/>
  </w:num>
  <w:num w:numId="2" w16cid:durableId="658121878">
    <w:abstractNumId w:val="7"/>
  </w:num>
  <w:num w:numId="3" w16cid:durableId="2039040963">
    <w:abstractNumId w:val="6"/>
  </w:num>
  <w:num w:numId="4" w16cid:durableId="1063061852">
    <w:abstractNumId w:val="17"/>
  </w:num>
  <w:num w:numId="5" w16cid:durableId="413744964">
    <w:abstractNumId w:val="2"/>
  </w:num>
  <w:num w:numId="6" w16cid:durableId="1521704344">
    <w:abstractNumId w:val="10"/>
  </w:num>
  <w:num w:numId="7" w16cid:durableId="682048249">
    <w:abstractNumId w:val="9"/>
  </w:num>
  <w:num w:numId="8" w16cid:durableId="206718543">
    <w:abstractNumId w:val="23"/>
  </w:num>
  <w:num w:numId="9" w16cid:durableId="999425421">
    <w:abstractNumId w:val="18"/>
  </w:num>
  <w:num w:numId="10" w16cid:durableId="1261714955">
    <w:abstractNumId w:val="19"/>
  </w:num>
  <w:num w:numId="11" w16cid:durableId="1049845690">
    <w:abstractNumId w:val="5"/>
  </w:num>
  <w:num w:numId="12" w16cid:durableId="1032920090">
    <w:abstractNumId w:val="4"/>
  </w:num>
  <w:num w:numId="13" w16cid:durableId="1114203936">
    <w:abstractNumId w:val="20"/>
  </w:num>
  <w:num w:numId="14" w16cid:durableId="1050150059">
    <w:abstractNumId w:val="3"/>
  </w:num>
  <w:num w:numId="15" w16cid:durableId="1577935574">
    <w:abstractNumId w:val="13"/>
  </w:num>
  <w:num w:numId="16" w16cid:durableId="1325664003">
    <w:abstractNumId w:val="12"/>
  </w:num>
  <w:num w:numId="17" w16cid:durableId="1195145974">
    <w:abstractNumId w:val="0"/>
  </w:num>
  <w:num w:numId="18" w16cid:durableId="1500071879">
    <w:abstractNumId w:val="16"/>
  </w:num>
  <w:num w:numId="19" w16cid:durableId="975331318">
    <w:abstractNumId w:val="8"/>
  </w:num>
  <w:num w:numId="20" w16cid:durableId="215509313">
    <w:abstractNumId w:val="21"/>
  </w:num>
  <w:num w:numId="21" w16cid:durableId="715858955">
    <w:abstractNumId w:val="22"/>
  </w:num>
  <w:num w:numId="22" w16cid:durableId="862324567">
    <w:abstractNumId w:val="11"/>
  </w:num>
  <w:num w:numId="23" w16cid:durableId="254050035">
    <w:abstractNumId w:val="1"/>
  </w:num>
  <w:num w:numId="24" w16cid:durableId="1579097105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DateAndTime/>
  <w:proofState w:spelling="clean"/>
  <w:attachedTemplate r:id="rId1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89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2A"/>
    <w:rsid w:val="00010CF1"/>
    <w:rsid w:val="000210DE"/>
    <w:rsid w:val="00030B90"/>
    <w:rsid w:val="0005534A"/>
    <w:rsid w:val="00063598"/>
    <w:rsid w:val="00071507"/>
    <w:rsid w:val="000804AE"/>
    <w:rsid w:val="000922D7"/>
    <w:rsid w:val="000D7902"/>
    <w:rsid w:val="000E1982"/>
    <w:rsid w:val="000F49A5"/>
    <w:rsid w:val="000F7F62"/>
    <w:rsid w:val="0010041C"/>
    <w:rsid w:val="00106EAE"/>
    <w:rsid w:val="00106F9C"/>
    <w:rsid w:val="00116155"/>
    <w:rsid w:val="00135163"/>
    <w:rsid w:val="00146E89"/>
    <w:rsid w:val="00152B43"/>
    <w:rsid w:val="00156BA9"/>
    <w:rsid w:val="0016700E"/>
    <w:rsid w:val="001A3D25"/>
    <w:rsid w:val="001B55EF"/>
    <w:rsid w:val="001B6F72"/>
    <w:rsid w:val="001C69E8"/>
    <w:rsid w:val="001D03AC"/>
    <w:rsid w:val="001D716A"/>
    <w:rsid w:val="001E544A"/>
    <w:rsid w:val="001F4233"/>
    <w:rsid w:val="00203DDE"/>
    <w:rsid w:val="00213675"/>
    <w:rsid w:val="00234E11"/>
    <w:rsid w:val="00236C64"/>
    <w:rsid w:val="00244C3D"/>
    <w:rsid w:val="00247194"/>
    <w:rsid w:val="00286C54"/>
    <w:rsid w:val="00287478"/>
    <w:rsid w:val="00287DD9"/>
    <w:rsid w:val="0029605A"/>
    <w:rsid w:val="002B1BFF"/>
    <w:rsid w:val="002B50CC"/>
    <w:rsid w:val="002E5078"/>
    <w:rsid w:val="002E68CE"/>
    <w:rsid w:val="00310F88"/>
    <w:rsid w:val="00324A12"/>
    <w:rsid w:val="00327464"/>
    <w:rsid w:val="00351B21"/>
    <w:rsid w:val="00370E37"/>
    <w:rsid w:val="003879D0"/>
    <w:rsid w:val="00397588"/>
    <w:rsid w:val="003A08CA"/>
    <w:rsid w:val="003A3DE4"/>
    <w:rsid w:val="003B1DF1"/>
    <w:rsid w:val="003B6A0E"/>
    <w:rsid w:val="003D662D"/>
    <w:rsid w:val="00403DF3"/>
    <w:rsid w:val="00416A86"/>
    <w:rsid w:val="00421424"/>
    <w:rsid w:val="0042212F"/>
    <w:rsid w:val="00424C97"/>
    <w:rsid w:val="00425687"/>
    <w:rsid w:val="004336A6"/>
    <w:rsid w:val="00433939"/>
    <w:rsid w:val="00446551"/>
    <w:rsid w:val="00460C63"/>
    <w:rsid w:val="00473483"/>
    <w:rsid w:val="0049796D"/>
    <w:rsid w:val="004A269D"/>
    <w:rsid w:val="004B29F6"/>
    <w:rsid w:val="004D4F6B"/>
    <w:rsid w:val="004D688B"/>
    <w:rsid w:val="004E6873"/>
    <w:rsid w:val="004E74B4"/>
    <w:rsid w:val="004F505A"/>
    <w:rsid w:val="004F7FD8"/>
    <w:rsid w:val="005004F5"/>
    <w:rsid w:val="0050681A"/>
    <w:rsid w:val="00542BAD"/>
    <w:rsid w:val="005520F9"/>
    <w:rsid w:val="00565F3F"/>
    <w:rsid w:val="00566074"/>
    <w:rsid w:val="00571135"/>
    <w:rsid w:val="00572350"/>
    <w:rsid w:val="005768EF"/>
    <w:rsid w:val="0057705E"/>
    <w:rsid w:val="0059695B"/>
    <w:rsid w:val="005A5E71"/>
    <w:rsid w:val="005B0F4D"/>
    <w:rsid w:val="005B440F"/>
    <w:rsid w:val="005C092F"/>
    <w:rsid w:val="005C561A"/>
    <w:rsid w:val="005E2278"/>
    <w:rsid w:val="005E2BF4"/>
    <w:rsid w:val="005E2EF6"/>
    <w:rsid w:val="005F025D"/>
    <w:rsid w:val="005F02A5"/>
    <w:rsid w:val="005F1267"/>
    <w:rsid w:val="005F7495"/>
    <w:rsid w:val="00602067"/>
    <w:rsid w:val="00607F7C"/>
    <w:rsid w:val="006163C4"/>
    <w:rsid w:val="00616620"/>
    <w:rsid w:val="006205A2"/>
    <w:rsid w:val="006303D6"/>
    <w:rsid w:val="0063084B"/>
    <w:rsid w:val="006337F3"/>
    <w:rsid w:val="006402CB"/>
    <w:rsid w:val="00645C35"/>
    <w:rsid w:val="00652D22"/>
    <w:rsid w:val="006549B5"/>
    <w:rsid w:val="00657E07"/>
    <w:rsid w:val="006614D8"/>
    <w:rsid w:val="00661887"/>
    <w:rsid w:val="006715C5"/>
    <w:rsid w:val="006957F9"/>
    <w:rsid w:val="006B0359"/>
    <w:rsid w:val="006C00D9"/>
    <w:rsid w:val="006D02C9"/>
    <w:rsid w:val="006D1010"/>
    <w:rsid w:val="006D4D06"/>
    <w:rsid w:val="006E2A9A"/>
    <w:rsid w:val="006E4555"/>
    <w:rsid w:val="006F065D"/>
    <w:rsid w:val="006F4D85"/>
    <w:rsid w:val="00710D8C"/>
    <w:rsid w:val="00724200"/>
    <w:rsid w:val="007339BB"/>
    <w:rsid w:val="007379A1"/>
    <w:rsid w:val="00740737"/>
    <w:rsid w:val="007412CF"/>
    <w:rsid w:val="0076091D"/>
    <w:rsid w:val="007672AB"/>
    <w:rsid w:val="00795CD4"/>
    <w:rsid w:val="007B580B"/>
    <w:rsid w:val="007C1C5A"/>
    <w:rsid w:val="007C2606"/>
    <w:rsid w:val="007C2CBA"/>
    <w:rsid w:val="007C74D2"/>
    <w:rsid w:val="007E332A"/>
    <w:rsid w:val="007E3C24"/>
    <w:rsid w:val="007E49A4"/>
    <w:rsid w:val="007E54F0"/>
    <w:rsid w:val="007F05CD"/>
    <w:rsid w:val="007F747B"/>
    <w:rsid w:val="00801F0B"/>
    <w:rsid w:val="008179D8"/>
    <w:rsid w:val="0083506B"/>
    <w:rsid w:val="008422F1"/>
    <w:rsid w:val="0088424E"/>
    <w:rsid w:val="00884CF6"/>
    <w:rsid w:val="008D50C2"/>
    <w:rsid w:val="008D7AC6"/>
    <w:rsid w:val="008E5A6B"/>
    <w:rsid w:val="008E73D6"/>
    <w:rsid w:val="00900DC7"/>
    <w:rsid w:val="00910622"/>
    <w:rsid w:val="009253A8"/>
    <w:rsid w:val="009348D0"/>
    <w:rsid w:val="0095137D"/>
    <w:rsid w:val="00952F27"/>
    <w:rsid w:val="00966388"/>
    <w:rsid w:val="009944CC"/>
    <w:rsid w:val="009947CA"/>
    <w:rsid w:val="009A295F"/>
    <w:rsid w:val="009D228C"/>
    <w:rsid w:val="009D28D1"/>
    <w:rsid w:val="009D65FB"/>
    <w:rsid w:val="009D7F57"/>
    <w:rsid w:val="009E55BD"/>
    <w:rsid w:val="00A0082F"/>
    <w:rsid w:val="00A05EFF"/>
    <w:rsid w:val="00A11D97"/>
    <w:rsid w:val="00A405D3"/>
    <w:rsid w:val="00A41B98"/>
    <w:rsid w:val="00A4243E"/>
    <w:rsid w:val="00A43F6C"/>
    <w:rsid w:val="00A5737E"/>
    <w:rsid w:val="00A71420"/>
    <w:rsid w:val="00A76598"/>
    <w:rsid w:val="00A90800"/>
    <w:rsid w:val="00AB20F9"/>
    <w:rsid w:val="00AC1D9F"/>
    <w:rsid w:val="00AC76D5"/>
    <w:rsid w:val="00AD0C43"/>
    <w:rsid w:val="00AE01E2"/>
    <w:rsid w:val="00AF2533"/>
    <w:rsid w:val="00B03FAC"/>
    <w:rsid w:val="00B22B80"/>
    <w:rsid w:val="00B2538B"/>
    <w:rsid w:val="00B253C0"/>
    <w:rsid w:val="00B272D4"/>
    <w:rsid w:val="00B401A7"/>
    <w:rsid w:val="00B4533E"/>
    <w:rsid w:val="00B4764E"/>
    <w:rsid w:val="00B534BF"/>
    <w:rsid w:val="00B54276"/>
    <w:rsid w:val="00B67CD3"/>
    <w:rsid w:val="00B81C7A"/>
    <w:rsid w:val="00BA1E78"/>
    <w:rsid w:val="00BA2119"/>
    <w:rsid w:val="00BA71A4"/>
    <w:rsid w:val="00BB0684"/>
    <w:rsid w:val="00BC2E28"/>
    <w:rsid w:val="00BC44BC"/>
    <w:rsid w:val="00BF091D"/>
    <w:rsid w:val="00BF5B1A"/>
    <w:rsid w:val="00C24668"/>
    <w:rsid w:val="00C46FCA"/>
    <w:rsid w:val="00C50216"/>
    <w:rsid w:val="00C54E6F"/>
    <w:rsid w:val="00C55850"/>
    <w:rsid w:val="00C572F1"/>
    <w:rsid w:val="00C71FC4"/>
    <w:rsid w:val="00C864F4"/>
    <w:rsid w:val="00CA3CD5"/>
    <w:rsid w:val="00CA50DE"/>
    <w:rsid w:val="00CB751B"/>
    <w:rsid w:val="00CC1DD6"/>
    <w:rsid w:val="00CE28AE"/>
    <w:rsid w:val="00CE2B5E"/>
    <w:rsid w:val="00CE57C2"/>
    <w:rsid w:val="00CE5917"/>
    <w:rsid w:val="00D3108D"/>
    <w:rsid w:val="00D32807"/>
    <w:rsid w:val="00D36B2A"/>
    <w:rsid w:val="00D40A08"/>
    <w:rsid w:val="00D4184A"/>
    <w:rsid w:val="00D45E1E"/>
    <w:rsid w:val="00D64C88"/>
    <w:rsid w:val="00D769FD"/>
    <w:rsid w:val="00D778D9"/>
    <w:rsid w:val="00D84670"/>
    <w:rsid w:val="00DA2203"/>
    <w:rsid w:val="00DC3334"/>
    <w:rsid w:val="00DE44E5"/>
    <w:rsid w:val="00DF45CC"/>
    <w:rsid w:val="00DF7BFD"/>
    <w:rsid w:val="00E02075"/>
    <w:rsid w:val="00E31860"/>
    <w:rsid w:val="00E410B1"/>
    <w:rsid w:val="00E44733"/>
    <w:rsid w:val="00E46B79"/>
    <w:rsid w:val="00E47BD5"/>
    <w:rsid w:val="00E47C52"/>
    <w:rsid w:val="00E60E0B"/>
    <w:rsid w:val="00E61CCE"/>
    <w:rsid w:val="00E620CA"/>
    <w:rsid w:val="00E66941"/>
    <w:rsid w:val="00E80D91"/>
    <w:rsid w:val="00E92786"/>
    <w:rsid w:val="00EC39C5"/>
    <w:rsid w:val="00EC531C"/>
    <w:rsid w:val="00ED076C"/>
    <w:rsid w:val="00ED0D02"/>
    <w:rsid w:val="00EE0FF7"/>
    <w:rsid w:val="00EE224A"/>
    <w:rsid w:val="00EE7776"/>
    <w:rsid w:val="00EF4E20"/>
    <w:rsid w:val="00F013A1"/>
    <w:rsid w:val="00F369AA"/>
    <w:rsid w:val="00F73D6D"/>
    <w:rsid w:val="00FB7289"/>
    <w:rsid w:val="00FC5224"/>
    <w:rsid w:val="00FF02D6"/>
    <w:rsid w:val="00FF155F"/>
    <w:rsid w:val="00FF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7B9862"/>
  <w15:docId w15:val="{BE942C9A-ABA8-4D94-8838-D2ED4476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04F5"/>
    <w:pPr>
      <w:spacing w:after="0" w:line="240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2"/>
    <w:qFormat/>
    <w:rsid w:val="00B4764E"/>
    <w:pPr>
      <w:keepNext/>
      <w:keepLines/>
      <w:numPr>
        <w:numId w:val="7"/>
      </w:numPr>
      <w:spacing w:before="480" w:after="120"/>
      <w:ind w:left="720" w:hanging="7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2"/>
    <w:qFormat/>
    <w:rsid w:val="00B4764E"/>
    <w:pPr>
      <w:numPr>
        <w:ilvl w:val="1"/>
      </w:numPr>
      <w:spacing w:before="280"/>
      <w:ind w:left="720" w:hanging="720"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4764E"/>
    <w:pPr>
      <w:keepNext/>
      <w:keepLines/>
      <w:numPr>
        <w:ilvl w:val="2"/>
        <w:numId w:val="7"/>
      </w:numPr>
      <w:spacing w:before="28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E2A9A"/>
    <w:pPr>
      <w:keepNext/>
      <w:keepLines/>
      <w:numPr>
        <w:ilvl w:val="3"/>
        <w:numId w:val="7"/>
      </w:numPr>
      <w:spacing w:before="200"/>
      <w:ind w:left="737" w:hanging="737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E2A9A"/>
    <w:pPr>
      <w:keepNext/>
      <w:keepLines/>
      <w:numPr>
        <w:ilvl w:val="4"/>
        <w:numId w:val="7"/>
      </w:numPr>
      <w:spacing w:before="200"/>
      <w:ind w:left="1009" w:hanging="1009"/>
      <w:outlineLvl w:val="4"/>
    </w:pPr>
    <w:rPr>
      <w:rFonts w:eastAsiaTheme="majorEastAsia" w:cstheme="majorBidi"/>
      <w:b/>
      <w:color w:val="000000" w:themeColor="text1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6E2A9A"/>
    <w:pPr>
      <w:keepNext/>
      <w:keepLines/>
      <w:numPr>
        <w:ilvl w:val="5"/>
        <w:numId w:val="7"/>
      </w:numPr>
      <w:spacing w:before="200"/>
      <w:ind w:left="1151" w:hanging="1151"/>
      <w:outlineLvl w:val="5"/>
    </w:pPr>
    <w:rPr>
      <w:rFonts w:eastAsiaTheme="majorEastAsia" w:cstheme="majorBidi"/>
      <w:i/>
      <w:color w:val="000000" w:themeColor="text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427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427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427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146E89"/>
    <w:pPr>
      <w:tabs>
        <w:tab w:val="center" w:pos="4536"/>
        <w:tab w:val="right" w:pos="9072"/>
      </w:tabs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146E89"/>
    <w:rPr>
      <w:rFonts w:ascii="Arial" w:hAnsi="Arial"/>
      <w:sz w:val="16"/>
    </w:rPr>
  </w:style>
  <w:style w:type="table" w:styleId="Tabellenraster">
    <w:name w:val="Table Grid"/>
    <w:basedOn w:val="NormaleTabelle"/>
    <w:rsid w:val="0063084B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rsid w:val="00CB751B"/>
    <w:pPr>
      <w:spacing w:after="260"/>
    </w:pPr>
  </w:style>
  <w:style w:type="character" w:customStyle="1" w:styleId="AnredeZchn">
    <w:name w:val="Anrede Zchn"/>
    <w:basedOn w:val="Absatz-Standardschriftart"/>
    <w:link w:val="Anrede"/>
    <w:uiPriority w:val="99"/>
    <w:rsid w:val="00CB751B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rsid w:val="00EC531C"/>
    <w:pPr>
      <w:spacing w:after="520"/>
      <w:contextualSpacing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EC531C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rsid w:val="001D03AC"/>
    <w:pPr>
      <w:spacing w:before="1480" w:after="780"/>
    </w:pPr>
  </w:style>
  <w:style w:type="character" w:customStyle="1" w:styleId="DatumZchn">
    <w:name w:val="Datum Zchn"/>
    <w:basedOn w:val="Absatz-Standardschriftart"/>
    <w:link w:val="Datum"/>
    <w:uiPriority w:val="99"/>
    <w:rsid w:val="001D03AC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rsid w:val="00CB751B"/>
    <w:pPr>
      <w:spacing w:before="520" w:after="780"/>
      <w:contextualSpacing/>
    </w:pPr>
  </w:style>
  <w:style w:type="character" w:customStyle="1" w:styleId="GruformelZchn">
    <w:name w:val="Grußformel Zchn"/>
    <w:basedOn w:val="Absatz-Standardschriftart"/>
    <w:link w:val="Gruformel"/>
    <w:uiPriority w:val="99"/>
    <w:rsid w:val="00CB751B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rsid w:val="008D7AC6"/>
    <w:pPr>
      <w:framePr w:w="9072" w:wrap="around" w:vAnchor="text" w:hAnchor="text" w:y="1"/>
      <w:spacing w:before="3060" w:after="260"/>
      <w:contextualSpacing/>
    </w:pPr>
    <w:rPr>
      <w:rFonts w:eastAsiaTheme="majorEastAsia" w:cstheme="majorBidi"/>
      <w:b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8D7AC6"/>
    <w:rPr>
      <w:rFonts w:ascii="Arial" w:eastAsiaTheme="majorEastAsia" w:hAnsi="Arial" w:cstheme="majorBidi"/>
      <w:b/>
      <w:szCs w:val="52"/>
    </w:rPr>
  </w:style>
  <w:style w:type="paragraph" w:styleId="Listenabsatz">
    <w:name w:val="List Paragraph"/>
    <w:basedOn w:val="Standard"/>
    <w:uiPriority w:val="34"/>
    <w:rsid w:val="00CB751B"/>
    <w:pPr>
      <w:numPr>
        <w:numId w:val="1"/>
      </w:numPr>
      <w:ind w:left="227" w:hanging="227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339BB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446551"/>
    <w:pPr>
      <w:numPr>
        <w:numId w:val="5"/>
      </w:numPr>
      <w:contextualSpacing/>
    </w:pPr>
  </w:style>
  <w:style w:type="paragraph" w:styleId="Aufzhlungszeichen2">
    <w:name w:val="List Bullet 2"/>
    <w:basedOn w:val="Standard"/>
    <w:uiPriority w:val="99"/>
    <w:rsid w:val="00446551"/>
    <w:pPr>
      <w:numPr>
        <w:ilvl w:val="1"/>
        <w:numId w:val="5"/>
      </w:numPr>
      <w:tabs>
        <w:tab w:val="left" w:pos="1134"/>
      </w:tabs>
      <w:contextualSpacing/>
    </w:pPr>
  </w:style>
  <w:style w:type="paragraph" w:styleId="Aufzhlungszeichen3">
    <w:name w:val="List Bullet 3"/>
    <w:basedOn w:val="Standard"/>
    <w:uiPriority w:val="99"/>
    <w:rsid w:val="00446551"/>
    <w:pPr>
      <w:numPr>
        <w:ilvl w:val="2"/>
        <w:numId w:val="5"/>
      </w:numPr>
      <w:contextualSpacing/>
    </w:pPr>
  </w:style>
  <w:style w:type="numbering" w:customStyle="1" w:styleId="FHNWAufzhlung">
    <w:name w:val="FHNW Aufzählung"/>
    <w:uiPriority w:val="99"/>
    <w:rsid w:val="00446551"/>
    <w:pPr>
      <w:numPr>
        <w:numId w:val="2"/>
      </w:numPr>
    </w:pPr>
  </w:style>
  <w:style w:type="paragraph" w:styleId="Aufzhlungszeichen4">
    <w:name w:val="List Bullet 4"/>
    <w:basedOn w:val="Standard"/>
    <w:uiPriority w:val="99"/>
    <w:unhideWhenUsed/>
    <w:rsid w:val="00446551"/>
    <w:pPr>
      <w:numPr>
        <w:ilvl w:val="3"/>
        <w:numId w:val="5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446551"/>
    <w:pPr>
      <w:numPr>
        <w:ilvl w:val="4"/>
        <w:numId w:val="5"/>
      </w:numPr>
      <w:tabs>
        <w:tab w:val="clear" w:pos="3402"/>
        <w:tab w:val="num" w:pos="360"/>
      </w:tabs>
      <w:ind w:left="0" w:firstLine="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2"/>
    <w:rsid w:val="00421424"/>
    <w:rPr>
      <w:rFonts w:ascii="Arial" w:eastAsiaTheme="majorEastAsia" w:hAnsi="Arial" w:cstheme="majorBidi"/>
      <w:b/>
      <w:bCs/>
      <w:sz w:val="28"/>
      <w:szCs w:val="28"/>
    </w:rPr>
  </w:style>
  <w:style w:type="numbering" w:customStyle="1" w:styleId="FormatvorlageNummerierteListeLinks063cmHngend063cm">
    <w:name w:val="Formatvorlage Nummerierte Liste Links:  0.63 cm Hängend:  0.63 cm"/>
    <w:basedOn w:val="KeineListe"/>
    <w:rsid w:val="00E47C52"/>
    <w:pPr>
      <w:numPr>
        <w:numId w:val="3"/>
      </w:numPr>
    </w:pPr>
  </w:style>
  <w:style w:type="numbering" w:customStyle="1" w:styleId="Formatvorlage1">
    <w:name w:val="Formatvorlage1"/>
    <w:uiPriority w:val="99"/>
    <w:rsid w:val="002B50CC"/>
    <w:pPr>
      <w:numPr>
        <w:numId w:val="4"/>
      </w:numPr>
    </w:pPr>
  </w:style>
  <w:style w:type="character" w:styleId="Fett">
    <w:name w:val="Strong"/>
    <w:basedOn w:val="Absatz-Standardschriftart"/>
    <w:uiPriority w:val="22"/>
    <w:rsid w:val="00657E07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2"/>
    <w:rsid w:val="00421424"/>
    <w:rPr>
      <w:rFonts w:ascii="Arial" w:eastAsiaTheme="majorEastAsia" w:hAnsi="Arial" w:cstheme="majorBidi"/>
      <w:b/>
      <w:szCs w:val="26"/>
    </w:rPr>
  </w:style>
  <w:style w:type="paragraph" w:customStyle="1" w:styleId="function">
    <w:name w:val="function"/>
    <w:basedOn w:val="Standard"/>
    <w:rsid w:val="00EC39C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customStyle="1" w:styleId="footerdetails">
    <w:name w:val="footerdetails"/>
    <w:basedOn w:val="Standard"/>
    <w:rsid w:val="00146E89"/>
    <w:rPr>
      <w:sz w:val="16"/>
    </w:rPr>
  </w:style>
  <w:style w:type="paragraph" w:styleId="StandardWeb">
    <w:name w:val="Normal (Web)"/>
    <w:basedOn w:val="Standard"/>
    <w:uiPriority w:val="99"/>
    <w:semiHidden/>
    <w:unhideWhenUsed/>
    <w:rsid w:val="00801F0B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customStyle="1" w:styleId="titel0">
    <w:name w:val="titel"/>
    <w:basedOn w:val="Standard"/>
    <w:rsid w:val="00B2538B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customStyle="1" w:styleId="seitentitel">
    <w:name w:val="seitentitel"/>
    <w:basedOn w:val="Standard"/>
    <w:link w:val="seitentitelZchn"/>
    <w:rsid w:val="00152B43"/>
    <w:pPr>
      <w:tabs>
        <w:tab w:val="left" w:pos="1276"/>
      </w:tabs>
    </w:pPr>
    <w:rPr>
      <w:b/>
      <w:sz w:val="40"/>
    </w:rPr>
  </w:style>
  <w:style w:type="paragraph" w:customStyle="1" w:styleId="TraktandumThema">
    <w:name w:val="Traktandum/Thema"/>
    <w:basedOn w:val="Standard"/>
    <w:link w:val="TraktandumThemaZchn"/>
    <w:rsid w:val="00616620"/>
    <w:pPr>
      <w:spacing w:after="260"/>
    </w:pPr>
  </w:style>
  <w:style w:type="character" w:customStyle="1" w:styleId="seitentitelZchn">
    <w:name w:val="seitentitel Zchn"/>
    <w:basedOn w:val="Absatz-Standardschriftart"/>
    <w:link w:val="seitentitel"/>
    <w:rsid w:val="00152B43"/>
    <w:rPr>
      <w:rFonts w:ascii="Arial" w:hAnsi="Arial"/>
      <w:b/>
      <w:sz w:val="40"/>
    </w:rPr>
  </w:style>
  <w:style w:type="paragraph" w:customStyle="1" w:styleId="traktandenliste">
    <w:name w:val="traktandenliste"/>
    <w:basedOn w:val="TraktandumThema"/>
    <w:link w:val="traktandenlisteZchn"/>
    <w:rsid w:val="00616620"/>
    <w:pPr>
      <w:numPr>
        <w:numId w:val="6"/>
      </w:numPr>
    </w:pPr>
  </w:style>
  <w:style w:type="character" w:customStyle="1" w:styleId="TraktandumThemaZchn">
    <w:name w:val="Traktandum/Thema Zchn"/>
    <w:basedOn w:val="Absatz-Standardschriftart"/>
    <w:link w:val="TraktandumThema"/>
    <w:rsid w:val="00616620"/>
    <w:rPr>
      <w:rFonts w:ascii="Arial" w:hAnsi="Arial"/>
    </w:rPr>
  </w:style>
  <w:style w:type="character" w:customStyle="1" w:styleId="traktandenlisteZchn">
    <w:name w:val="traktandenliste Zchn"/>
    <w:basedOn w:val="TraktandumThemaZchn"/>
    <w:link w:val="traktandenliste"/>
    <w:rsid w:val="00616620"/>
    <w:rPr>
      <w:rFonts w:ascii="Arial" w:hAnsi="Arial"/>
    </w:rPr>
  </w:style>
  <w:style w:type="paragraph" w:styleId="Untertitel">
    <w:name w:val="Subtitle"/>
    <w:basedOn w:val="Standard"/>
    <w:next w:val="Standard"/>
    <w:link w:val="UntertitelZchn"/>
    <w:uiPriority w:val="11"/>
    <w:rsid w:val="00CA3CD5"/>
    <w:pPr>
      <w:numPr>
        <w:ilvl w:val="1"/>
      </w:numPr>
      <w:contextualSpacing/>
    </w:pPr>
    <w:rPr>
      <w:rFonts w:eastAsiaTheme="majorEastAsia" w:cstheme="majorBidi"/>
      <w:iCs/>
      <w:spacing w:val="15"/>
      <w:kern w:val="28"/>
      <w:sz w:val="2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3CD5"/>
    <w:rPr>
      <w:rFonts w:ascii="Arial" w:eastAsiaTheme="majorEastAsia" w:hAnsi="Arial" w:cstheme="majorBidi"/>
      <w:iCs/>
      <w:spacing w:val="15"/>
      <w:kern w:val="28"/>
      <w:sz w:val="28"/>
      <w:szCs w:val="24"/>
    </w:rPr>
  </w:style>
  <w:style w:type="paragraph" w:customStyle="1" w:styleId="untertitel0">
    <w:name w:val="untertitel"/>
    <w:basedOn w:val="Untertitel"/>
    <w:link w:val="untertitelZchn0"/>
    <w:rsid w:val="00152B43"/>
    <w:rPr>
      <w:sz w:val="40"/>
    </w:rPr>
  </w:style>
  <w:style w:type="character" w:customStyle="1" w:styleId="untertitelZchn0">
    <w:name w:val="untertitel Zchn"/>
    <w:basedOn w:val="UntertitelZchn"/>
    <w:link w:val="untertitel0"/>
    <w:rsid w:val="00152B43"/>
    <w:rPr>
      <w:rFonts w:ascii="Arial" w:eastAsiaTheme="majorEastAsia" w:hAnsi="Arial" w:cstheme="majorBidi"/>
      <w:iCs/>
      <w:spacing w:val="15"/>
      <w:kern w:val="28"/>
      <w:sz w:val="40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4764E"/>
    <w:rPr>
      <w:rFonts w:ascii="Arial" w:eastAsiaTheme="majorEastAsia" w:hAnsi="Arial" w:cstheme="majorBidi"/>
      <w:b/>
      <w:color w:val="000000" w:themeColor="text1"/>
      <w:szCs w:val="24"/>
    </w:rPr>
  </w:style>
  <w:style w:type="character" w:styleId="Hyperlink">
    <w:name w:val="Hyperlink"/>
    <w:basedOn w:val="Absatz-Standardschriftart"/>
    <w:uiPriority w:val="99"/>
    <w:unhideWhenUsed/>
    <w:rsid w:val="006205A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6F065D"/>
    <w:pPr>
      <w:tabs>
        <w:tab w:val="left" w:pos="1134"/>
        <w:tab w:val="right" w:pos="9923"/>
      </w:tabs>
      <w:spacing w:after="100"/>
      <w:ind w:left="1134" w:hanging="1134"/>
    </w:pPr>
    <w:rPr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5768EF"/>
    <w:pPr>
      <w:tabs>
        <w:tab w:val="left" w:pos="1134"/>
        <w:tab w:val="right" w:pos="9923"/>
      </w:tabs>
      <w:spacing w:after="100"/>
      <w:ind w:left="1134" w:hanging="1134"/>
    </w:pPr>
  </w:style>
  <w:style w:type="paragraph" w:styleId="Verzeichnis3">
    <w:name w:val="toc 3"/>
    <w:basedOn w:val="Standard"/>
    <w:next w:val="Standard"/>
    <w:autoRedefine/>
    <w:uiPriority w:val="39"/>
    <w:unhideWhenUsed/>
    <w:rsid w:val="006F065D"/>
    <w:pPr>
      <w:tabs>
        <w:tab w:val="left" w:pos="1134"/>
        <w:tab w:val="right" w:pos="9923"/>
      </w:tabs>
      <w:spacing w:after="100"/>
      <w:ind w:left="1134" w:hanging="1134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6E2A9A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E2A9A"/>
    <w:rPr>
      <w:rFonts w:ascii="Arial" w:eastAsiaTheme="majorEastAsia" w:hAnsi="Arial" w:cstheme="majorBidi"/>
      <w:b/>
      <w:color w:val="000000" w:themeColor="text1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6E2A9A"/>
    <w:rPr>
      <w:rFonts w:ascii="Arial" w:eastAsiaTheme="majorEastAsia" w:hAnsi="Arial" w:cstheme="majorBidi"/>
      <w:i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427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42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42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4764E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paragraph" w:customStyle="1" w:styleId="berschrift1ohneNummerierung">
    <w:name w:val="Überschrift 1 (ohne Nummerierung)"/>
    <w:basedOn w:val="berschrift1"/>
    <w:uiPriority w:val="2"/>
    <w:qFormat/>
    <w:rsid w:val="00421424"/>
    <w:pPr>
      <w:numPr>
        <w:numId w:val="0"/>
      </w:numPr>
    </w:pPr>
  </w:style>
  <w:style w:type="paragraph" w:customStyle="1" w:styleId="berschrift2ohneNummerierung">
    <w:name w:val="Überschrift 2 (ohne Nummerierung)"/>
    <w:basedOn w:val="berschrift2"/>
    <w:uiPriority w:val="2"/>
    <w:qFormat/>
    <w:rsid w:val="00421424"/>
    <w:pPr>
      <w:numPr>
        <w:ilvl w:val="0"/>
        <w:numId w:val="0"/>
      </w:numPr>
    </w:pPr>
  </w:style>
  <w:style w:type="paragraph" w:customStyle="1" w:styleId="code-line">
    <w:name w:val="code-line"/>
    <w:basedOn w:val="Standard"/>
    <w:rsid w:val="005E22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5E2278"/>
    <w:rPr>
      <w:rFonts w:ascii="Courier New" w:eastAsia="Times New Roman" w:hAnsi="Courier New" w:cs="Courier New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E410B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23" Type="http://schemas.openxmlformats.org/officeDocument/2006/relationships/fontTable" Target="fontTable.xml"/><Relationship Id="rId10" Type="http://schemas.openxmlformats.org/officeDocument/2006/relationships/numbering" Target="numbering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Iglesias\OneDrive%20-%20officeatwork%20AG\Desktop\Projects%202021\fhnw.ch\Vorlagen\FHNW_Briefvorlage_A4_mit_Logo_d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2A2CB-E6BA-4613-AAA1-8E59B84A2CE5}"/>
      </w:docPartPr>
      <w:docPartBody>
        <w:p w:rsidR="009D4615" w:rsidRDefault="00630BDC">
          <w:r w:rsidRPr="00582BC0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C8B483F0AA9D4368B9A06D74D9E775E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5C1D56-BBAB-4C9F-B29A-7897699DEB74}"/>
      </w:docPartPr>
      <w:docPartBody>
        <w:p w:rsidR="00C03D7D" w:rsidRDefault="00C03D7D">
          <w:r w:rsidRPr="00540E44">
            <w:rPr>
              <w:rStyle w:val="Platzhaltertext"/>
            </w:rPr>
            <w:t>​</w:t>
          </w:r>
        </w:p>
      </w:docPartBody>
    </w:docPart>
    <w:docPart>
      <w:docPartPr>
        <w:name w:val="CDF1C3310AB4438D84C91C7D898000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8C151B-5B69-4BAA-BA2A-2A54B1AA5A2B}"/>
      </w:docPartPr>
      <w:docPartBody>
        <w:p w:rsidR="00C03D7D" w:rsidRDefault="00C03D7D">
          <w:r w:rsidRPr="00540E44">
            <w:rPr>
              <w:rStyle w:val="Platzhaltertext"/>
            </w:rPr>
            <w:t>​</w:t>
          </w:r>
        </w:p>
      </w:docPartBody>
    </w:docPart>
    <w:docPart>
      <w:docPartPr>
        <w:name w:val="F36BEA18C2894AA3B42C2E7E8713305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865222-D127-42A1-AB49-1614115E4416}"/>
      </w:docPartPr>
      <w:docPartBody>
        <w:p w:rsidR="00C03D7D" w:rsidRDefault="00C03D7D">
          <w:r w:rsidRPr="00540E44">
            <w:rPr>
              <w:rStyle w:val="Platzhaltertext"/>
            </w:rPr>
            <w:t xml:space="preserve"> </w:t>
          </w:r>
        </w:p>
      </w:docPartBody>
    </w:docPart>
    <w:docPart>
      <w:docPartPr>
        <w:name w:val="46DC7AD721D54EDE84BDCFA491C66AE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0DB8A9-4862-4C4B-9611-F78FA2046198}"/>
      </w:docPartPr>
      <w:docPartBody>
        <w:p w:rsidR="00C03D7D" w:rsidRDefault="00C03D7D">
          <w:r w:rsidRPr="00540E44">
            <w:rPr>
              <w:rStyle w:val="Platzhaltertext"/>
            </w:rPr>
            <w:t>​</w:t>
          </w:r>
        </w:p>
      </w:docPartBody>
    </w:docPart>
    <w:docPart>
      <w:docPartPr>
        <w:name w:val="0CFFC98AAABF4127A18BC8CCC4BC7E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7023E12-2101-4AD0-B146-3E09CDF4F3EB}"/>
      </w:docPartPr>
      <w:docPartBody>
        <w:p w:rsidR="00C03D7D" w:rsidRDefault="00C03D7D">
          <w:r w:rsidRPr="00540E44">
            <w:rPr>
              <w:rStyle w:val="Platzhaltertext"/>
            </w:rPr>
            <w:t>​</w:t>
          </w:r>
        </w:p>
      </w:docPartBody>
    </w:docPart>
    <w:docPart>
      <w:docPartPr>
        <w:name w:val="1B31C07663344E9286C9DC0094172F0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0D9C06-E91E-407B-AE18-BB499BF3408B}"/>
      </w:docPartPr>
      <w:docPartBody>
        <w:p w:rsidR="00C03D7D" w:rsidRDefault="00C03D7D">
          <w:r w:rsidRPr="00540E44">
            <w:rPr>
              <w:rStyle w:val="Platzhaltertext"/>
            </w:rPr>
            <w:t>​</w:t>
          </w:r>
        </w:p>
      </w:docPartBody>
    </w:docPart>
    <w:docPart>
      <w:docPartPr>
        <w:name w:val="1A6439628DDB43ED9571B2FAE7CE55E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B6B02E9-E96F-4593-9645-F8B11626ECBC}"/>
      </w:docPartPr>
      <w:docPartBody>
        <w:p w:rsidR="00C03D7D" w:rsidRDefault="00C03D7D">
          <w:r w:rsidRPr="00540E44">
            <w:rPr>
              <w:rStyle w:val="Platzhaltertext"/>
            </w:rPr>
            <w:t>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DC"/>
    <w:rsid w:val="00014637"/>
    <w:rsid w:val="000333A3"/>
    <w:rsid w:val="000804AE"/>
    <w:rsid w:val="000E5630"/>
    <w:rsid w:val="000F2F75"/>
    <w:rsid w:val="001320FC"/>
    <w:rsid w:val="00155E2A"/>
    <w:rsid w:val="001C11A8"/>
    <w:rsid w:val="001E2AAB"/>
    <w:rsid w:val="001E34F7"/>
    <w:rsid w:val="00234E11"/>
    <w:rsid w:val="002A080A"/>
    <w:rsid w:val="002A5E72"/>
    <w:rsid w:val="002C20DE"/>
    <w:rsid w:val="002F698D"/>
    <w:rsid w:val="003F5E08"/>
    <w:rsid w:val="00414326"/>
    <w:rsid w:val="004158E0"/>
    <w:rsid w:val="0043214F"/>
    <w:rsid w:val="004351F3"/>
    <w:rsid w:val="004366E2"/>
    <w:rsid w:val="0044676F"/>
    <w:rsid w:val="00454B1D"/>
    <w:rsid w:val="00455B05"/>
    <w:rsid w:val="004C579B"/>
    <w:rsid w:val="004D49E7"/>
    <w:rsid w:val="004D669B"/>
    <w:rsid w:val="004F4518"/>
    <w:rsid w:val="00524B9F"/>
    <w:rsid w:val="00535891"/>
    <w:rsid w:val="0054696C"/>
    <w:rsid w:val="005F025D"/>
    <w:rsid w:val="005F3225"/>
    <w:rsid w:val="0060227B"/>
    <w:rsid w:val="006037DB"/>
    <w:rsid w:val="006239B4"/>
    <w:rsid w:val="00630BDC"/>
    <w:rsid w:val="00663DD5"/>
    <w:rsid w:val="0066751D"/>
    <w:rsid w:val="006E3B74"/>
    <w:rsid w:val="006E4ACA"/>
    <w:rsid w:val="00706990"/>
    <w:rsid w:val="007214F6"/>
    <w:rsid w:val="00750859"/>
    <w:rsid w:val="007A62C1"/>
    <w:rsid w:val="007D7EDC"/>
    <w:rsid w:val="008042F8"/>
    <w:rsid w:val="00817F2B"/>
    <w:rsid w:val="0082412E"/>
    <w:rsid w:val="00851284"/>
    <w:rsid w:val="00853DCF"/>
    <w:rsid w:val="008C1201"/>
    <w:rsid w:val="008D3E97"/>
    <w:rsid w:val="00921E1E"/>
    <w:rsid w:val="00943722"/>
    <w:rsid w:val="00953DE6"/>
    <w:rsid w:val="00972023"/>
    <w:rsid w:val="009A3A74"/>
    <w:rsid w:val="009D4615"/>
    <w:rsid w:val="009F4251"/>
    <w:rsid w:val="009F6952"/>
    <w:rsid w:val="00A42571"/>
    <w:rsid w:val="00A53EA9"/>
    <w:rsid w:val="00A9703A"/>
    <w:rsid w:val="00AA72A5"/>
    <w:rsid w:val="00AE630F"/>
    <w:rsid w:val="00AF31A0"/>
    <w:rsid w:val="00BA4446"/>
    <w:rsid w:val="00BE1BF2"/>
    <w:rsid w:val="00BF5B86"/>
    <w:rsid w:val="00C03D7D"/>
    <w:rsid w:val="00C46FCA"/>
    <w:rsid w:val="00C67A1F"/>
    <w:rsid w:val="00C70273"/>
    <w:rsid w:val="00CB3F46"/>
    <w:rsid w:val="00CC2A24"/>
    <w:rsid w:val="00D116C2"/>
    <w:rsid w:val="00D17726"/>
    <w:rsid w:val="00D37BDE"/>
    <w:rsid w:val="00D56EC7"/>
    <w:rsid w:val="00D6329B"/>
    <w:rsid w:val="00DE7F1A"/>
    <w:rsid w:val="00E15B50"/>
    <w:rsid w:val="00E3120F"/>
    <w:rsid w:val="00E46107"/>
    <w:rsid w:val="00E462CC"/>
    <w:rsid w:val="00E50D5E"/>
    <w:rsid w:val="00E57BEC"/>
    <w:rsid w:val="00E91C31"/>
    <w:rsid w:val="00EA1FA3"/>
    <w:rsid w:val="00EA5592"/>
    <w:rsid w:val="00EC492F"/>
    <w:rsid w:val="00EF4118"/>
    <w:rsid w:val="00F24374"/>
    <w:rsid w:val="00F36286"/>
    <w:rsid w:val="00FA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03D7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  <wetp:taskpane dockstate="right" visibility="0" width="350" row="4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7FA09F69-C8AB-4739-8701-C0363717FFA5}">
  <we:reference id="444c804e-8891-41f9-b246-f6dac759fca9" version="3.1.0.0" store="EXCatalog" storeType="EXCatalog"/>
  <we:alternateReferences>
    <we:reference id="WA104380518" version="3.1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BC53E2C-63C0-440E-AACE-F510AA6E858C}">
  <we:reference id="e765dd0b-6697-44aa-9025-1ce65686c598" version="3.1.0.0" store="EXCatalog" storeType="EXCatalog"/>
  <we:alternateReferences>
    <we:reference id="WA104380519" version="3.1.0.0" store="en-US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E8E528C-CDED-4C33-BA2F-CE7B3FC6978D}">
  <we:reference id="ea375709-5511-4a7d-9ad9-0150d03e7fbe" version="3.1.0.0" store="EXCatalog" storeType="EXCatalog"/>
  <we:alternateReferences>
    <we:reference id="WA104380602" version="3.1.0.0" store="de-CH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D3176A9F-BB54-4549-BFCB-4428F8031B70}">
  <we:reference id="22ff87a5-132f-4d52-9e97-94d888e4dd91" version="3.1.0.0" store="EXCatalog" storeType="EXCatalog"/>
  <we:alternateReferences>
    <we:reference id="WA104380050" version="3.1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dataConnections xmlns="http://schema.officeatwork365.com/2015/dataConnections">
  <definitions>officeatworkDocumentPart: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</definitions>
</dataConnection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9EC43C3EC6C4F801E7AAA80A3BF26" ma:contentTypeVersion="7" ma:contentTypeDescription="Ein neues Dokument erstellen." ma:contentTypeScope="" ma:versionID="78fc2cba9657e66136a3286d79c85e1c">
  <xsd:schema xmlns:xsd="http://www.w3.org/2001/XMLSchema" xmlns:xs="http://www.w3.org/2001/XMLSchema" xmlns:p="http://schemas.microsoft.com/office/2006/metadata/properties" xmlns:ns2="4b7740e2-dd4b-4a20-9a64-b0a52f3a0c59" targetNamespace="http://schemas.microsoft.com/office/2006/metadata/properties" ma:root="true" ma:fieldsID="4d2fba17cb322d6efd63d1e1fdbbf895" ns2:_="">
    <xsd:import namespace="4b7740e2-dd4b-4a20-9a64-b0a52f3a0c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itle0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740e2-dd4b-4a20-9a64-b0a52f3a0c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itle0" ma:index="10" nillable="true" ma:displayName="Title" ma:format="Dropdown" ma:internalName="Title0">
      <xsd:simpleType>
        <xsd:restriction base="dms:Text">
          <xsd:maxLength value="255"/>
        </xsd:restriction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documentPropertyPlaceholders xmlns="http://schema.officeatwork.com/2022/documentPropertyPlaceholders">
  <placeholders>officeatworkDocumentPart: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</placeholders>
</documentPropertyPlaceholders>
</file>

<file path=customXml/item7.xml><?xml version="1.0" encoding="utf-8"?>
<designSettings xmlns="http://schema.officeatwork365.com/2015/designSettings">
  <settings>officeatworkDocumentPart: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</settings>
</designSettings>
</file>

<file path=customXml/item8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Title0 xmlns="4b7740e2-dd4b-4a20-9a64-b0a52f3a0c59" xsi:nil="true"/>
  </documentManagement>
</p:properties>
</file>

<file path=customXml/item9.xml><?xml version="1.0" encoding="utf-8"?>
<templateReference xmlns="http://schema.officeatwork.com/2022/templateReference">
  <reference>officeatworkDocumentPart: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</reference>
</templateReferenc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38B38A-718F-4938-801D-1707845CC8A7}">
  <ds:schemaRefs>
    <ds:schemaRef ds:uri="http://schema.officeatwork365.com/2015/dataConnections"/>
  </ds:schemaRefs>
</ds:datastoreItem>
</file>

<file path=customXml/itemProps3.xml><?xml version="1.0" encoding="utf-8"?>
<ds:datastoreItem xmlns:ds="http://schemas.openxmlformats.org/officeDocument/2006/customXml" ds:itemID="{B015B207-2E71-45A5-8DAF-80510AF974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62FD11-357C-4B6A-9715-4D41433E767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E9C414C-10F7-44B0-8E5A-9CA538C1E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740e2-dd4b-4a20-9a64-b0a52f3a0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1FB1999C-BFA5-4758-9716-5F51D843CBE6}">
  <ds:schemaRefs>
    <ds:schemaRef ds:uri="http://schema.officeatwork.com/2022/documentPropertyPlaceholders"/>
  </ds:schemaRefs>
</ds:datastoreItem>
</file>

<file path=customXml/itemProps7.xml><?xml version="1.0" encoding="utf-8"?>
<ds:datastoreItem xmlns:ds="http://schemas.openxmlformats.org/officeDocument/2006/customXml" ds:itemID="{690D2225-5CCA-4F9E-9AAD-863BA31F06AA}">
  <ds:schemaRefs>
    <ds:schemaRef ds:uri="http://schema.officeatwork365.com/2015/designSettings"/>
  </ds:schemaRefs>
</ds:datastoreItem>
</file>

<file path=customXml/itemProps8.xml><?xml version="1.0" encoding="utf-8"?>
<ds:datastoreItem xmlns:ds="http://schemas.openxmlformats.org/officeDocument/2006/customXml" ds:itemID="{1F6B0FBB-D13E-4918-976D-793DDDB207D9}">
  <ds:schemaRefs>
    <ds:schemaRef ds:uri="http://schemas.microsoft.com/office/2006/metadata/properties"/>
    <ds:schemaRef ds:uri="http://schemas.microsoft.com/office/infopath/2007/PartnerControls"/>
    <ds:schemaRef ds:uri="4b7740e2-dd4b-4a20-9a64-b0a52f3a0c59"/>
  </ds:schemaRefs>
</ds:datastoreItem>
</file>

<file path=customXml/itemProps9.xml><?xml version="1.0" encoding="utf-8"?>
<ds:datastoreItem xmlns:ds="http://schemas.openxmlformats.org/officeDocument/2006/customXml" ds:itemID="{272C8B8F-F2D1-3C40-ECCC-40A9ECE028DE}">
  <ds:schemaRefs>
    <ds:schemaRef ds:uri="http://schema.officeatwork.com/2022/templateRefere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C:\Users\KevinIglesias\OneDrive - officeatwork AG\Desktop\Projects 2021\fhnw.ch\Vorlagen\FHNW_Briefvorlage_A4_mit_Logo_de.dotx</Template>
  <TotalTime>0</TotalTime>
  <Pages>5</Pages>
  <Words>750</Words>
  <Characters>4725</Characters>
  <Application>Microsoft Office Word</Application>
  <DocSecurity>0</DocSecurity>
  <Lines>39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Fachhochschule Nordwestschweiz</Company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Roman Brun</dc:creator>
  <cp:lastModifiedBy>Deborah Burri</cp:lastModifiedBy>
  <cp:revision>14</cp:revision>
  <cp:lastPrinted>2015-11-18T15:27:00Z</cp:lastPrinted>
  <dcterms:created xsi:type="dcterms:W3CDTF">2021-05-20T07:36:00Z</dcterms:created>
  <dcterms:modified xsi:type="dcterms:W3CDTF">2025-09-23T13:54:00Z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0x01010019F9EC43C3EC6C4F801E7AAA80A3BF26</vt:lpwstr>
  </property>
</Properties>
</file>